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9"/>
        <w:ind w:left="755"/>
      </w:pPr>
      <w:r>
        <w:t>SMART</w:t>
      </w:r>
      <w:r>
        <w:rPr>
          <w:spacing w:val="-4"/>
        </w:rPr>
        <w:t xml:space="preserve"> </w:t>
      </w:r>
      <w:r>
        <w:t>FARMING</w:t>
      </w:r>
      <w:r>
        <w:rPr>
          <w:spacing w:val="-4"/>
        </w:rPr>
        <w:t xml:space="preserve"> </w:t>
      </w:r>
      <w:r>
        <w:t>APPLICATION</w:t>
      </w:r>
    </w:p>
    <w:p>
      <w:pPr>
        <w:spacing w:before="28"/>
        <w:ind w:left="126" w:right="314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USING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IoT</w:t>
      </w:r>
    </w:p>
    <w:p>
      <w:pPr>
        <w:pStyle w:val="7"/>
        <w:rPr>
          <w:rFonts w:ascii="Calibri"/>
          <w:sz w:val="22"/>
        </w:rPr>
      </w:pPr>
    </w:p>
    <w:p>
      <w:pPr>
        <w:pStyle w:val="7"/>
        <w:rPr>
          <w:rFonts w:ascii="Calibri"/>
          <w:sz w:val="22"/>
        </w:rPr>
      </w:pPr>
    </w:p>
    <w:p>
      <w:pPr>
        <w:pStyle w:val="7"/>
        <w:spacing w:before="4"/>
        <w:rPr>
          <w:rFonts w:ascii="Calibri"/>
          <w:sz w:val="22"/>
        </w:rPr>
      </w:pPr>
    </w:p>
    <w:p>
      <w:pPr>
        <w:spacing w:before="0"/>
        <w:ind w:left="87" w:right="314" w:firstLine="0"/>
        <w:jc w:val="center"/>
        <w:rPr>
          <w:i/>
          <w:sz w:val="28"/>
        </w:rPr>
      </w:pPr>
      <w:r>
        <w:rPr>
          <w:i/>
          <w:sz w:val="28"/>
        </w:rPr>
        <w:t>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Project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report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submitted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7</w:t>
      </w:r>
      <w:r>
        <w:rPr>
          <w:i/>
          <w:sz w:val="28"/>
          <w:vertAlign w:val="superscript"/>
        </w:rPr>
        <w:t>th</w:t>
      </w:r>
      <w:r>
        <w:rPr>
          <w:i/>
          <w:spacing w:val="-3"/>
          <w:sz w:val="28"/>
          <w:vertAlign w:val="baseline"/>
        </w:rPr>
        <w:t xml:space="preserve"> </w:t>
      </w:r>
      <w:r>
        <w:rPr>
          <w:i/>
          <w:sz w:val="28"/>
          <w:vertAlign w:val="baseline"/>
        </w:rPr>
        <w:t>semester</w:t>
      </w:r>
      <w:r>
        <w:rPr>
          <w:i/>
          <w:spacing w:val="-2"/>
          <w:sz w:val="28"/>
          <w:vertAlign w:val="baseline"/>
        </w:rPr>
        <w:t xml:space="preserve"> </w:t>
      </w:r>
      <w:r>
        <w:rPr>
          <w:i/>
          <w:sz w:val="28"/>
          <w:vertAlign w:val="baseline"/>
        </w:rPr>
        <w:t>in</w:t>
      </w:r>
      <w:r>
        <w:rPr>
          <w:i/>
          <w:spacing w:val="-2"/>
          <w:sz w:val="28"/>
          <w:vertAlign w:val="baseline"/>
        </w:rPr>
        <w:t xml:space="preserve"> </w:t>
      </w:r>
      <w:r>
        <w:rPr>
          <w:i/>
          <w:sz w:val="28"/>
          <w:vertAlign w:val="baseline"/>
        </w:rPr>
        <w:t>degree</w:t>
      </w:r>
    </w:p>
    <w:p>
      <w:pPr>
        <w:spacing w:before="19"/>
        <w:ind w:left="568" w:right="314" w:firstLine="0"/>
        <w:jc w:val="center"/>
        <w:rPr>
          <w:i/>
          <w:sz w:val="28"/>
        </w:rPr>
      </w:pPr>
      <w:r>
        <w:rPr>
          <w:i/>
          <w:sz w:val="28"/>
        </w:rPr>
        <w:t>of</w:t>
      </w:r>
    </w:p>
    <w:p>
      <w:pPr>
        <w:pStyle w:val="7"/>
        <w:spacing w:before="9"/>
        <w:rPr>
          <w:i/>
          <w:sz w:val="30"/>
        </w:rPr>
      </w:pPr>
    </w:p>
    <w:p>
      <w:pPr>
        <w:spacing w:before="0"/>
        <w:ind w:left="2993" w:right="0" w:firstLine="0"/>
        <w:jc w:val="left"/>
        <w:rPr>
          <w:sz w:val="26"/>
        </w:rPr>
      </w:pPr>
      <w:r>
        <w:rPr>
          <w:sz w:val="26"/>
        </w:rPr>
        <w:t>BACHELOR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ENGINEERING</w:t>
      </w:r>
    </w:p>
    <w:p>
      <w:pPr>
        <w:spacing w:before="25"/>
        <w:ind w:left="0" w:right="4255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IN</w:t>
      </w:r>
    </w:p>
    <w:p>
      <w:pPr>
        <w:pStyle w:val="7"/>
        <w:spacing w:before="10"/>
        <w:rPr>
          <w:rFonts w:ascii="Calibri"/>
          <w:sz w:val="21"/>
        </w:rPr>
      </w:pPr>
    </w:p>
    <w:p>
      <w:pPr>
        <w:pStyle w:val="2"/>
      </w:pPr>
      <w:r>
        <w:t>ELECTRONICS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ENGINEERING</w:t>
      </w:r>
    </w:p>
    <w:p>
      <w:pPr>
        <w:spacing w:before="30"/>
        <w:ind w:left="507" w:right="314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by</w:t>
      </w:r>
    </w:p>
    <w:p>
      <w:pPr>
        <w:pStyle w:val="7"/>
        <w:spacing w:before="7"/>
        <w:rPr>
          <w:b/>
          <w:i/>
          <w:sz w:val="37"/>
        </w:rPr>
      </w:pPr>
    </w:p>
    <w:p>
      <w:pPr>
        <w:spacing w:before="1"/>
        <w:ind w:left="2745" w:right="0" w:firstLine="0"/>
        <w:jc w:val="left"/>
        <w:rPr>
          <w:rFonts w:ascii="Calibri"/>
          <w:sz w:val="28"/>
        </w:rPr>
      </w:pPr>
      <w:r>
        <w:rPr>
          <w:sz w:val="28"/>
        </w:rPr>
        <w:t>Team</w:t>
      </w:r>
      <w:r>
        <w:rPr>
          <w:spacing w:val="-4"/>
          <w:sz w:val="28"/>
        </w:rPr>
        <w:t xml:space="preserve"> </w:t>
      </w:r>
      <w:r>
        <w:rPr>
          <w:sz w:val="28"/>
        </w:rPr>
        <w:t>ID:</w:t>
      </w:r>
      <w:r>
        <w:rPr>
          <w:spacing w:val="-9"/>
          <w:sz w:val="28"/>
        </w:rPr>
        <w:t xml:space="preserve"> </w:t>
      </w:r>
      <w:r>
        <w:rPr>
          <w:rFonts w:ascii="Calibri"/>
          <w:sz w:val="28"/>
        </w:rPr>
        <w:t>PNT2022TMID22759</w:t>
      </w:r>
    </w:p>
    <w:p>
      <w:pPr>
        <w:pStyle w:val="7"/>
        <w:spacing w:before="6"/>
        <w:rPr>
          <w:rFonts w:ascii="Calibri"/>
          <w:sz w:val="32"/>
        </w:rPr>
      </w:pPr>
    </w:p>
    <w:p>
      <w:pPr>
        <w:spacing w:before="1" w:line="259" w:lineRule="auto"/>
        <w:ind w:left="2820" w:right="1821" w:hanging="12"/>
        <w:jc w:val="left"/>
        <w:rPr>
          <w:sz w:val="28"/>
        </w:rPr>
      </w:pPr>
      <w:r>
        <w:rPr>
          <w:sz w:val="28"/>
        </w:rPr>
        <w:t>ADHIKESAVAN G (732919ECR005)</w:t>
      </w:r>
      <w:r>
        <w:rPr>
          <w:spacing w:val="-67"/>
          <w:sz w:val="28"/>
        </w:rPr>
        <w:t xml:space="preserve"> </w:t>
      </w:r>
      <w:r>
        <w:rPr>
          <w:sz w:val="28"/>
        </w:rPr>
        <w:t>ASHIFA M (732919ECR014)</w:t>
      </w:r>
      <w:r>
        <w:rPr>
          <w:spacing w:val="1"/>
          <w:sz w:val="28"/>
        </w:rPr>
        <w:t xml:space="preserve"> </w:t>
      </w:r>
      <w:r>
        <w:rPr>
          <w:sz w:val="28"/>
        </w:rPr>
        <w:t>HARIPRIYA P (732919ECR042)</w:t>
      </w:r>
      <w:r>
        <w:rPr>
          <w:spacing w:val="1"/>
          <w:sz w:val="28"/>
        </w:rPr>
        <w:t xml:space="preserve"> </w:t>
      </w:r>
      <w:r>
        <w:rPr>
          <w:sz w:val="28"/>
        </w:rPr>
        <w:t>JAGADEESH</w:t>
      </w:r>
      <w:r>
        <w:rPr>
          <w:spacing w:val="-2"/>
          <w:sz w:val="28"/>
        </w:rPr>
        <w:t xml:space="preserve"> </w:t>
      </w:r>
      <w:r>
        <w:rPr>
          <w:sz w:val="28"/>
        </w:rPr>
        <w:t>B</w:t>
      </w:r>
      <w:r>
        <w:rPr>
          <w:spacing w:val="-4"/>
          <w:sz w:val="28"/>
        </w:rPr>
        <w:t xml:space="preserve"> </w:t>
      </w:r>
      <w:r>
        <w:rPr>
          <w:sz w:val="28"/>
        </w:rPr>
        <w:t>K</w:t>
      </w:r>
      <w:r>
        <w:rPr>
          <w:spacing w:val="-1"/>
          <w:sz w:val="28"/>
        </w:rPr>
        <w:t xml:space="preserve"> </w:t>
      </w:r>
      <w:r>
        <w:rPr>
          <w:sz w:val="28"/>
        </w:rPr>
        <w:t>(732919ECR048)</w:t>
      </w:r>
    </w:p>
    <w:p>
      <w:pPr>
        <w:pStyle w:val="7"/>
        <w:spacing w:before="6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2832100</wp:posOffset>
            </wp:positionH>
            <wp:positionV relativeFrom="paragraph">
              <wp:posOffset>218440</wp:posOffset>
            </wp:positionV>
            <wp:extent cx="1603375" cy="158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124" cy="158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spacing w:before="218" w:line="276" w:lineRule="auto"/>
        <w:ind w:left="179" w:right="327" w:hanging="60"/>
        <w:jc w:val="left"/>
        <w:rPr>
          <w:b/>
          <w:sz w:val="24"/>
        </w:rPr>
      </w:pPr>
      <w:r>
        <w:rPr>
          <w:b/>
          <w:sz w:val="24"/>
        </w:rPr>
        <w:t>DEPARTMENT OF ELECTRONICS AND COMMUNICATION ENGINEERING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VELALAR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THINDAL.</w:t>
      </w:r>
    </w:p>
    <w:p>
      <w:pPr>
        <w:pStyle w:val="7"/>
        <w:rPr>
          <w:b/>
          <w:sz w:val="30"/>
        </w:rPr>
      </w:pPr>
    </w:p>
    <w:p>
      <w:pPr>
        <w:spacing w:before="0"/>
        <w:ind w:left="0" w:right="4184" w:firstLine="0"/>
        <w:jc w:val="righ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NOV-2022</w:t>
      </w:r>
    </w:p>
    <w:p>
      <w:pPr>
        <w:spacing w:after="0"/>
        <w:jc w:val="right"/>
        <w:rPr>
          <w:rFonts w:ascii="Calibri"/>
          <w:sz w:val="24"/>
        </w:rPr>
        <w:sectPr>
          <w:type w:val="continuous"/>
          <w:pgSz w:w="11920" w:h="16860"/>
          <w:pgMar w:top="1360" w:right="1680" w:bottom="280" w:left="1220" w:header="720" w:footer="720" w:gutter="0"/>
          <w:cols w:space="720" w:num="1"/>
        </w:sectPr>
      </w:pPr>
    </w:p>
    <w:p>
      <w:pPr>
        <w:spacing w:before="78"/>
        <w:ind w:left="1455" w:right="0" w:firstLine="0"/>
        <w:jc w:val="left"/>
        <w:rPr>
          <w:b/>
          <w:sz w:val="24"/>
        </w:rPr>
      </w:pPr>
      <w:r>
        <w:rPr>
          <w:b/>
          <w:sz w:val="24"/>
        </w:rPr>
        <w:t>VELALAR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TECHNOLOGY</w:t>
      </w:r>
    </w:p>
    <w:p>
      <w:pPr>
        <w:spacing w:before="41"/>
        <w:ind w:left="1448" w:right="0" w:firstLine="0"/>
        <w:jc w:val="left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Autonomous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Institution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Anna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University,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Chennai)</w:t>
      </w: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2512060</wp:posOffset>
            </wp:positionH>
            <wp:positionV relativeFrom="paragraph">
              <wp:posOffset>100965</wp:posOffset>
            </wp:positionV>
            <wp:extent cx="1600200" cy="1589405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8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6"/>
        </w:rPr>
      </w:pPr>
    </w:p>
    <w:p>
      <w:pPr>
        <w:pStyle w:val="7"/>
        <w:spacing w:before="3"/>
        <w:rPr>
          <w:b/>
          <w:sz w:val="36"/>
        </w:rPr>
      </w:pPr>
    </w:p>
    <w:p>
      <w:pPr>
        <w:spacing w:before="1"/>
        <w:ind w:left="329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BONAFIDE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CERTIFICATE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2"/>
        <w:rPr>
          <w:b/>
          <w:sz w:val="19"/>
        </w:rPr>
      </w:pPr>
    </w:p>
    <w:p>
      <w:pPr>
        <w:spacing w:before="89" w:line="247" w:lineRule="auto"/>
        <w:ind w:left="418" w:right="138" w:hanging="10"/>
        <w:jc w:val="both"/>
        <w:rPr>
          <w:b/>
          <w:sz w:val="28"/>
        </w:rPr>
      </w:pPr>
      <w:r>
        <w:rPr>
          <w:sz w:val="28"/>
        </w:rPr>
        <w:t>Certified that this project report ”</w:t>
      </w:r>
      <w:r>
        <w:rPr>
          <w:b/>
          <w:sz w:val="28"/>
        </w:rPr>
        <w:t xml:space="preserve">SMART FARMING APPLICATION” </w:t>
      </w:r>
      <w:r>
        <w:rPr>
          <w:sz w:val="28"/>
        </w:rPr>
        <w:t>is the bonafide</w:t>
      </w:r>
      <w:r>
        <w:rPr>
          <w:spacing w:val="1"/>
          <w:sz w:val="28"/>
        </w:rPr>
        <w:t xml:space="preserve"> </w:t>
      </w:r>
      <w:r>
        <w:rPr>
          <w:sz w:val="28"/>
        </w:rPr>
        <w:t>record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done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ADHIKESAVAN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732919ECR005</w:t>
      </w:r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ASHIFA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732919ECR014</w:t>
      </w:r>
      <w:r>
        <w:rPr>
          <w:sz w:val="28"/>
        </w:rPr>
        <w:t>),</w:t>
      </w:r>
      <w:r>
        <w:rPr>
          <w:spacing w:val="22"/>
          <w:sz w:val="28"/>
        </w:rPr>
        <w:t xml:space="preserve"> </w:t>
      </w:r>
      <w:r>
        <w:rPr>
          <w:b/>
          <w:sz w:val="28"/>
        </w:rPr>
        <w:t>Ms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HARIPRIYA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P</w:t>
      </w:r>
      <w:r>
        <w:rPr>
          <w:sz w:val="28"/>
        </w:rPr>
        <w:t>(</w:t>
      </w:r>
      <w:r>
        <w:rPr>
          <w:b/>
          <w:sz w:val="28"/>
        </w:rPr>
        <w:t>732919ECR042</w:t>
      </w:r>
      <w:r>
        <w:rPr>
          <w:sz w:val="28"/>
        </w:rPr>
        <w:t>)</w:t>
      </w:r>
      <w:r>
        <w:rPr>
          <w:spacing w:val="118"/>
          <w:sz w:val="28"/>
        </w:rPr>
        <w:t xml:space="preserve"> </w:t>
      </w:r>
      <w:r>
        <w:rPr>
          <w:sz w:val="28"/>
        </w:rPr>
        <w:t>and</w:t>
      </w:r>
      <w:r>
        <w:rPr>
          <w:spacing w:val="118"/>
          <w:sz w:val="28"/>
        </w:rPr>
        <w:t xml:space="preserve"> </w:t>
      </w:r>
      <w:r>
        <w:rPr>
          <w:b/>
          <w:sz w:val="28"/>
        </w:rPr>
        <w:t>Mr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JAGADEESH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B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K</w:t>
      </w:r>
    </w:p>
    <w:p>
      <w:pPr>
        <w:spacing w:before="3"/>
        <w:ind w:left="418" w:right="0" w:firstLine="0"/>
        <w:jc w:val="both"/>
        <w:rPr>
          <w:sz w:val="28"/>
        </w:rPr>
      </w:pPr>
      <w:r>
        <w:rPr>
          <w:sz w:val="28"/>
        </w:rPr>
        <w:t>(</w:t>
      </w:r>
      <w:r>
        <w:rPr>
          <w:b/>
          <w:sz w:val="28"/>
        </w:rPr>
        <w:t>732919ECR048</w:t>
      </w:r>
      <w:r>
        <w:rPr>
          <w:sz w:val="28"/>
        </w:rPr>
        <w:t>)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8"/>
          <w:sz w:val="28"/>
        </w:rPr>
        <w:t xml:space="preserve"> </w:t>
      </w:r>
      <w:r>
        <w:rPr>
          <w:b/>
          <w:sz w:val="28"/>
        </w:rPr>
        <w:t>IBM-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NALAIYATHIRAN</w:t>
      </w:r>
      <w:r>
        <w:rPr>
          <w:b/>
          <w:spacing w:val="12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b/>
          <w:sz w:val="28"/>
        </w:rPr>
        <w:t>VII</w:t>
      </w:r>
      <w:r>
        <w:rPr>
          <w:b/>
          <w:spacing w:val="11"/>
          <w:sz w:val="28"/>
        </w:rPr>
        <w:t xml:space="preserve"> </w:t>
      </w:r>
      <w:r>
        <w:rPr>
          <w:sz w:val="28"/>
        </w:rPr>
        <w:t>semester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b/>
          <w:sz w:val="28"/>
        </w:rPr>
        <w:t>B.E.,</w:t>
      </w:r>
      <w:r>
        <w:rPr>
          <w:b/>
          <w:spacing w:val="9"/>
          <w:sz w:val="28"/>
        </w:rPr>
        <w:t xml:space="preserve"> </w:t>
      </w:r>
      <w:r>
        <w:rPr>
          <w:sz w:val="28"/>
        </w:rPr>
        <w:t>degree</w:t>
      </w:r>
      <w:r>
        <w:rPr>
          <w:spacing w:val="9"/>
          <w:sz w:val="28"/>
        </w:rPr>
        <w:t xml:space="preserve"> </w:t>
      </w:r>
      <w:r>
        <w:rPr>
          <w:sz w:val="28"/>
        </w:rPr>
        <w:t>course</w:t>
      </w:r>
    </w:p>
    <w:p>
      <w:pPr>
        <w:spacing w:before="10"/>
        <w:ind w:left="418" w:right="0" w:firstLine="0"/>
        <w:jc w:val="both"/>
        <w:rPr>
          <w:sz w:val="28"/>
        </w:rPr>
      </w:pPr>
      <w:r>
        <w:rPr>
          <w:b/>
          <w:spacing w:val="-1"/>
          <w:sz w:val="28"/>
        </w:rPr>
        <w:t>in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Electronics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18"/>
          <w:sz w:val="28"/>
        </w:rPr>
        <w:t xml:space="preserve"> </w:t>
      </w:r>
      <w:r>
        <w:rPr>
          <w:b/>
          <w:spacing w:val="-1"/>
          <w:sz w:val="28"/>
        </w:rPr>
        <w:t>Communication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branch</w:t>
      </w:r>
      <w:r>
        <w:rPr>
          <w:spacing w:val="-14"/>
          <w:sz w:val="28"/>
        </w:rPr>
        <w:t xml:space="preserve"> </w:t>
      </w:r>
      <w:r>
        <w:rPr>
          <w:sz w:val="28"/>
        </w:rPr>
        <w:t>during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academic</w:t>
      </w:r>
      <w:r>
        <w:rPr>
          <w:spacing w:val="-15"/>
          <w:sz w:val="28"/>
        </w:rPr>
        <w:t xml:space="preserve"> </w:t>
      </w:r>
      <w:r>
        <w:rPr>
          <w:sz w:val="28"/>
        </w:rPr>
        <w:t>year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2022</w:t>
      </w:r>
    </w:p>
    <w:p>
      <w:pPr>
        <w:spacing w:before="9"/>
        <w:ind w:left="418" w:right="0" w:firstLine="0"/>
        <w:jc w:val="both"/>
        <w:rPr>
          <w:sz w:val="28"/>
        </w:rPr>
      </w:pP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2023.</w:t>
      </w: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rPr>
          <w:sz w:val="30"/>
        </w:rPr>
      </w:pPr>
    </w:p>
    <w:p>
      <w:pPr>
        <w:pStyle w:val="7"/>
        <w:spacing w:before="8"/>
        <w:rPr>
          <w:sz w:val="25"/>
        </w:rPr>
      </w:pPr>
    </w:p>
    <w:p>
      <w:pPr>
        <w:tabs>
          <w:tab w:val="left" w:pos="6546"/>
        </w:tabs>
        <w:spacing w:before="0"/>
        <w:ind w:left="113" w:right="0" w:firstLine="0"/>
        <w:jc w:val="left"/>
        <w:rPr>
          <w:b/>
          <w:sz w:val="28"/>
        </w:rPr>
      </w:pPr>
      <w:r>
        <w:rPr>
          <w:b/>
          <w:sz w:val="28"/>
        </w:rPr>
        <w:t>Staff-In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charge</w:t>
      </w:r>
      <w:r>
        <w:rPr>
          <w:b/>
          <w:sz w:val="28"/>
        </w:rPr>
        <w:tab/>
      </w:r>
      <w:r>
        <w:rPr>
          <w:b/>
          <w:sz w:val="28"/>
        </w:rPr>
        <w:t>Evaluator</w:t>
      </w:r>
    </w:p>
    <w:p>
      <w:pPr>
        <w:tabs>
          <w:tab w:val="left" w:pos="6700"/>
        </w:tabs>
        <w:spacing w:before="11"/>
        <w:ind w:left="113" w:right="0" w:firstLine="0"/>
        <w:jc w:val="left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KARTHIKEYAN</w:t>
      </w:r>
      <w:r>
        <w:rPr>
          <w:b/>
          <w:sz w:val="28"/>
        </w:rPr>
        <w:tab/>
      </w:r>
      <w:r>
        <w:rPr>
          <w:b/>
          <w:sz w:val="28"/>
        </w:rPr>
        <w:t>Dr.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PARIMALA DEVI</w:t>
      </w:r>
    </w:p>
    <w:p>
      <w:pPr>
        <w:tabs>
          <w:tab w:val="left" w:pos="6606"/>
        </w:tabs>
        <w:spacing w:before="10"/>
        <w:ind w:left="113" w:right="0" w:firstLine="0"/>
        <w:jc w:val="left"/>
        <w:rPr>
          <w:b/>
          <w:sz w:val="28"/>
        </w:rPr>
      </w:pPr>
      <w:r>
        <w:rPr>
          <w:b/>
          <w:sz w:val="28"/>
        </w:rPr>
        <w:t>B.E.,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z w:val="28"/>
        </w:rPr>
        <w:tab/>
      </w:r>
      <w:r>
        <w:rPr>
          <w:b/>
          <w:sz w:val="28"/>
        </w:rPr>
        <w:t>B.E.,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M.B.A.,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Ph.D.,</w:t>
      </w: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spacing w:before="11"/>
        <w:rPr>
          <w:b/>
          <w:sz w:val="33"/>
        </w:rPr>
      </w:pPr>
    </w:p>
    <w:p>
      <w:pPr>
        <w:spacing w:before="0"/>
        <w:ind w:left="2214" w:right="1969" w:firstLine="0"/>
        <w:jc w:val="center"/>
        <w:rPr>
          <w:b/>
          <w:sz w:val="28"/>
        </w:rPr>
      </w:pPr>
      <w:r>
        <w:rPr>
          <w:b/>
          <w:sz w:val="28"/>
        </w:rPr>
        <w:t>Head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Department</w:t>
      </w:r>
    </w:p>
    <w:p>
      <w:pPr>
        <w:spacing w:before="24"/>
        <w:ind w:left="2005" w:right="1969" w:firstLine="0"/>
        <w:jc w:val="center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NISHA ANGELINE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ME.,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Ph.D.,</w:t>
      </w:r>
    </w:p>
    <w:p>
      <w:pPr>
        <w:spacing w:after="0"/>
        <w:jc w:val="center"/>
        <w:rPr>
          <w:sz w:val="28"/>
        </w:rPr>
        <w:sectPr>
          <w:pgSz w:w="11920" w:h="16850"/>
          <w:pgMar w:top="130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18"/>
        </w:rPr>
      </w:pPr>
    </w:p>
    <w:p>
      <w:pPr>
        <w:pStyle w:val="2"/>
        <w:spacing w:before="34"/>
        <w:ind w:left="1414" w:right="1969"/>
        <w:rPr>
          <w:rFonts w:ascii="Calibri"/>
        </w:rPr>
      </w:pPr>
      <w:r>
        <w:rPr>
          <w:rFonts w:ascii="Calibri"/>
        </w:rPr>
        <w:t>ACKNOWLEDGEMENT</w:t>
      </w:r>
    </w:p>
    <w:p>
      <w:pPr>
        <w:pStyle w:val="7"/>
        <w:rPr>
          <w:rFonts w:ascii="Calibri"/>
          <w:b/>
          <w:sz w:val="32"/>
        </w:rPr>
      </w:pPr>
    </w:p>
    <w:p>
      <w:pPr>
        <w:pStyle w:val="7"/>
        <w:rPr>
          <w:rFonts w:ascii="Calibri"/>
          <w:b/>
          <w:sz w:val="32"/>
        </w:rPr>
      </w:pPr>
    </w:p>
    <w:p>
      <w:pPr>
        <w:pStyle w:val="7"/>
        <w:spacing w:before="1"/>
        <w:rPr>
          <w:rFonts w:ascii="Calibri"/>
          <w:b/>
          <w:sz w:val="36"/>
        </w:rPr>
      </w:pPr>
    </w:p>
    <w:p>
      <w:pPr>
        <w:spacing w:before="1" w:line="268" w:lineRule="auto"/>
        <w:ind w:left="339" w:right="428" w:firstLine="367"/>
        <w:jc w:val="both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express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breathless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thanks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 xml:space="preserve">Prof. P. JAYACHANDAR M.E., </w:t>
      </w:r>
      <w:r>
        <w:rPr>
          <w:rFonts w:ascii="Calibri"/>
          <w:sz w:val="28"/>
        </w:rPr>
        <w:t>the Dean,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Velalar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College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Engineering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Technology,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Thindal,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giving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constant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motivation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succeeding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 our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goal.</w:t>
      </w:r>
    </w:p>
    <w:p>
      <w:pPr>
        <w:pStyle w:val="7"/>
        <w:rPr>
          <w:rFonts w:ascii="Calibri"/>
          <w:sz w:val="28"/>
        </w:rPr>
      </w:pPr>
    </w:p>
    <w:p>
      <w:pPr>
        <w:pStyle w:val="7"/>
        <w:spacing w:before="4"/>
        <w:rPr>
          <w:rFonts w:ascii="Calibri"/>
          <w:sz w:val="29"/>
        </w:rPr>
      </w:pPr>
    </w:p>
    <w:p>
      <w:pPr>
        <w:spacing w:before="0" w:line="268" w:lineRule="auto"/>
        <w:ind w:left="329" w:right="271" w:firstLine="362"/>
        <w:jc w:val="both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acknowledge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sincere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thanks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Head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Department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Dr.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M.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NISHA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 xml:space="preserve">ANGELINE ME., Ph.D., </w:t>
      </w:r>
      <w:r>
        <w:rPr>
          <w:rFonts w:ascii="Calibri"/>
          <w:sz w:val="28"/>
        </w:rPr>
        <w:t>for giving us valuable suggestion and help towards us throughout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Project.</w:t>
      </w:r>
    </w:p>
    <w:p>
      <w:pPr>
        <w:pStyle w:val="7"/>
        <w:rPr>
          <w:rFonts w:ascii="Calibri"/>
          <w:sz w:val="28"/>
        </w:rPr>
      </w:pPr>
    </w:p>
    <w:p>
      <w:pPr>
        <w:pStyle w:val="7"/>
        <w:spacing w:before="11"/>
        <w:rPr>
          <w:rFonts w:ascii="Calibri"/>
          <w:sz w:val="28"/>
        </w:rPr>
      </w:pPr>
    </w:p>
    <w:p>
      <w:pPr>
        <w:spacing w:before="0" w:line="266" w:lineRule="auto"/>
        <w:ind w:left="329" w:right="265" w:firstLine="350"/>
        <w:jc w:val="both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are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highly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grateful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thank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Project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coordinator</w:t>
      </w:r>
      <w:r>
        <w:rPr>
          <w:rFonts w:ascii="Calibri"/>
          <w:spacing w:val="1"/>
          <w:sz w:val="28"/>
        </w:rPr>
        <w:t xml:space="preserve"> </w:t>
      </w:r>
      <w:r>
        <w:rPr>
          <w:b/>
          <w:sz w:val="28"/>
        </w:rPr>
        <w:t>Asst.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KARTHIKEYAN B.E., M.E., </w:t>
      </w:r>
      <w:r>
        <w:rPr>
          <w:rFonts w:ascii="Calibri"/>
          <w:sz w:val="28"/>
        </w:rPr>
        <w:t xml:space="preserve">and our Project Evaluator </w:t>
      </w:r>
      <w:r>
        <w:rPr>
          <w:b/>
          <w:sz w:val="28"/>
        </w:rPr>
        <w:t>Dr. M. PARIMALA DEVI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B.E., M.E., Ph.D., </w:t>
      </w:r>
      <w:r>
        <w:rPr>
          <w:rFonts w:ascii="Calibri"/>
          <w:sz w:val="28"/>
        </w:rPr>
        <w:t>Department of Electronics and Communication Engineering, Velalar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College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Engineering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Technology,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Thindal,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coordinating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us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throughout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Project.</w:t>
      </w:r>
    </w:p>
    <w:p>
      <w:pPr>
        <w:pStyle w:val="7"/>
        <w:rPr>
          <w:rFonts w:ascii="Calibri"/>
          <w:sz w:val="28"/>
        </w:rPr>
      </w:pPr>
    </w:p>
    <w:p>
      <w:pPr>
        <w:pStyle w:val="7"/>
        <w:spacing w:before="7"/>
        <w:rPr>
          <w:rFonts w:ascii="Calibri"/>
          <w:sz w:val="30"/>
        </w:rPr>
      </w:pPr>
    </w:p>
    <w:p>
      <w:pPr>
        <w:spacing w:before="0" w:line="268" w:lineRule="auto"/>
        <w:ind w:left="339" w:right="292" w:firstLine="305"/>
        <w:jc w:val="both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are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very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much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indebted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thank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faculty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members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Department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Computer science and Engineering in our Institute, for their excellent moral support and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suggestions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complete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our Project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work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successfully.</w:t>
      </w:r>
    </w:p>
    <w:p>
      <w:pPr>
        <w:pStyle w:val="7"/>
        <w:rPr>
          <w:rFonts w:ascii="Calibri"/>
          <w:sz w:val="28"/>
        </w:rPr>
      </w:pPr>
    </w:p>
    <w:p>
      <w:pPr>
        <w:pStyle w:val="7"/>
        <w:spacing w:before="4"/>
        <w:rPr>
          <w:rFonts w:ascii="Calibri"/>
          <w:sz w:val="29"/>
        </w:rPr>
      </w:pPr>
    </w:p>
    <w:p>
      <w:pPr>
        <w:spacing w:before="0" w:line="268" w:lineRule="auto"/>
        <w:ind w:left="339" w:right="151" w:firstLine="242"/>
        <w:jc w:val="both"/>
        <w:rPr>
          <w:rFonts w:ascii="Calibri"/>
          <w:sz w:val="28"/>
        </w:rPr>
      </w:pPr>
      <w:r>
        <w:rPr>
          <w:rFonts w:ascii="Calibri"/>
          <w:sz w:val="28"/>
        </w:rPr>
        <w:t>Finally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acknowledgment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does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parents,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sisters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friends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those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who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had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extended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their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excellent support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ideas 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make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Project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pledge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one.</w:t>
      </w:r>
    </w:p>
    <w:p>
      <w:pPr>
        <w:pStyle w:val="7"/>
        <w:rPr>
          <w:rFonts w:ascii="Calibri"/>
          <w:sz w:val="28"/>
        </w:rPr>
      </w:pPr>
    </w:p>
    <w:p>
      <w:pPr>
        <w:pStyle w:val="7"/>
        <w:rPr>
          <w:rFonts w:ascii="Calibri"/>
          <w:sz w:val="28"/>
        </w:rPr>
      </w:pPr>
    </w:p>
    <w:p>
      <w:pPr>
        <w:spacing w:before="190"/>
        <w:ind w:left="0" w:right="833" w:firstLine="0"/>
        <w:jc w:val="right"/>
        <w:rPr>
          <w:sz w:val="28"/>
        </w:rPr>
      </w:pPr>
      <w:r>
        <w:rPr>
          <w:sz w:val="28"/>
        </w:rPr>
        <w:t>Adhikesavan</w:t>
      </w:r>
      <w:r>
        <w:rPr>
          <w:spacing w:val="-3"/>
          <w:sz w:val="28"/>
        </w:rPr>
        <w:t xml:space="preserve"> </w:t>
      </w:r>
      <w:r>
        <w:rPr>
          <w:sz w:val="28"/>
        </w:rPr>
        <w:t>G</w:t>
      </w:r>
    </w:p>
    <w:p>
      <w:pPr>
        <w:spacing w:before="27" w:line="259" w:lineRule="auto"/>
        <w:ind w:left="8328" w:right="754" w:firstLine="549"/>
        <w:jc w:val="right"/>
        <w:rPr>
          <w:sz w:val="28"/>
        </w:rPr>
      </w:pPr>
      <w:r>
        <w:rPr>
          <w:sz w:val="28"/>
        </w:rPr>
        <w:t>Ashifa M</w:t>
      </w:r>
      <w:r>
        <w:rPr>
          <w:spacing w:val="-67"/>
          <w:sz w:val="28"/>
        </w:rPr>
        <w:t xml:space="preserve"> </w:t>
      </w:r>
      <w:r>
        <w:rPr>
          <w:sz w:val="28"/>
        </w:rPr>
        <w:t>Haripriya P</w:t>
      </w:r>
      <w:r>
        <w:rPr>
          <w:spacing w:val="1"/>
          <w:sz w:val="28"/>
        </w:rPr>
        <w:t xml:space="preserve"> </w:t>
      </w:r>
      <w:r>
        <w:rPr>
          <w:sz w:val="28"/>
        </w:rPr>
        <w:t>Jagadeesh</w:t>
      </w:r>
      <w:r>
        <w:rPr>
          <w:spacing w:val="-5"/>
          <w:sz w:val="28"/>
        </w:rPr>
        <w:t xml:space="preserve"> </w:t>
      </w:r>
      <w:r>
        <w:rPr>
          <w:sz w:val="28"/>
        </w:rPr>
        <w:t>B</w:t>
      </w:r>
      <w:r>
        <w:rPr>
          <w:spacing w:val="-8"/>
          <w:sz w:val="28"/>
        </w:rPr>
        <w:t xml:space="preserve"> </w:t>
      </w:r>
      <w:r>
        <w:rPr>
          <w:sz w:val="28"/>
        </w:rPr>
        <w:t>K</w:t>
      </w:r>
    </w:p>
    <w:p>
      <w:pPr>
        <w:spacing w:after="0" w:line="259" w:lineRule="auto"/>
        <w:jc w:val="right"/>
        <w:rPr>
          <w:sz w:val="28"/>
        </w:rPr>
        <w:sectPr>
          <w:pgSz w:w="11920" w:h="16850"/>
          <w:pgMar w:top="160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spacing w:before="1"/>
        <w:rPr>
          <w:sz w:val="11"/>
        </w:rPr>
      </w:pPr>
    </w:p>
    <w:p>
      <w:pPr>
        <w:spacing w:before="81"/>
        <w:ind w:left="3121" w:right="0" w:firstLine="0"/>
        <w:jc w:val="left"/>
        <w:rPr>
          <w:sz w:val="44"/>
        </w:rPr>
      </w:pPr>
      <w:r>
        <w:rPr>
          <w:color w:val="001F5F"/>
          <w:sz w:val="44"/>
        </w:rPr>
        <w:t>CONTENTS</w:t>
      </w:r>
    </w:p>
    <w:p>
      <w:pPr>
        <w:pStyle w:val="7"/>
        <w:rPr>
          <w:sz w:val="48"/>
        </w:rPr>
      </w:pPr>
    </w:p>
    <w:p>
      <w:pPr>
        <w:pStyle w:val="9"/>
        <w:numPr>
          <w:ilvl w:val="0"/>
          <w:numId w:val="1"/>
        </w:numPr>
        <w:tabs>
          <w:tab w:val="left" w:pos="1329"/>
        </w:tabs>
        <w:spacing w:before="327" w:after="0" w:line="240" w:lineRule="auto"/>
        <w:ind w:left="1328" w:right="0" w:hanging="361"/>
        <w:jc w:val="left"/>
        <w:rPr>
          <w:rFonts w:ascii="Calibri"/>
          <w:sz w:val="28"/>
        </w:rPr>
      </w:pPr>
      <w:r>
        <w:rPr>
          <w:rFonts w:ascii="Calibri"/>
          <w:sz w:val="28"/>
        </w:rPr>
        <w:t>Introduction</w:t>
      </w:r>
    </w:p>
    <w:p>
      <w:pPr>
        <w:pStyle w:val="9"/>
        <w:numPr>
          <w:ilvl w:val="0"/>
          <w:numId w:val="1"/>
        </w:numPr>
        <w:tabs>
          <w:tab w:val="left" w:pos="1310"/>
        </w:tabs>
        <w:spacing w:before="174" w:after="0" w:line="240" w:lineRule="auto"/>
        <w:ind w:left="1309" w:right="0" w:hanging="342"/>
        <w:jc w:val="left"/>
        <w:rPr>
          <w:rFonts w:ascii="Calibri"/>
          <w:sz w:val="28"/>
        </w:rPr>
      </w:pPr>
      <w:r>
        <w:rPr>
          <w:rFonts w:ascii="Calibri"/>
          <w:sz w:val="28"/>
        </w:rPr>
        <w:t>Problem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Statement</w:t>
      </w:r>
    </w:p>
    <w:p>
      <w:pPr>
        <w:pStyle w:val="9"/>
        <w:numPr>
          <w:ilvl w:val="0"/>
          <w:numId w:val="1"/>
        </w:numPr>
        <w:tabs>
          <w:tab w:val="left" w:pos="1310"/>
        </w:tabs>
        <w:spacing w:before="167" w:after="0" w:line="240" w:lineRule="auto"/>
        <w:ind w:left="1309" w:right="0" w:hanging="342"/>
        <w:jc w:val="left"/>
        <w:rPr>
          <w:rFonts w:ascii="Calibri"/>
          <w:sz w:val="28"/>
        </w:rPr>
      </w:pPr>
      <w:r>
        <w:rPr>
          <w:rFonts w:ascii="Calibri"/>
          <w:sz w:val="28"/>
        </w:rPr>
        <w:t>Proposed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Solution</w:t>
      </w:r>
    </w:p>
    <w:p>
      <w:pPr>
        <w:pStyle w:val="9"/>
        <w:numPr>
          <w:ilvl w:val="0"/>
          <w:numId w:val="1"/>
        </w:numPr>
        <w:tabs>
          <w:tab w:val="left" w:pos="1310"/>
        </w:tabs>
        <w:spacing w:before="175" w:after="0" w:line="240" w:lineRule="auto"/>
        <w:ind w:left="1309" w:right="0" w:hanging="342"/>
        <w:jc w:val="left"/>
        <w:rPr>
          <w:rFonts w:ascii="Calibri"/>
          <w:sz w:val="28"/>
        </w:rPr>
      </w:pPr>
      <w:r>
        <w:rPr>
          <w:rFonts w:ascii="Calibri"/>
          <w:sz w:val="28"/>
        </w:rPr>
        <w:t>Theoretical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Analysis</w:t>
      </w:r>
    </w:p>
    <w:p>
      <w:pPr>
        <w:pStyle w:val="9"/>
        <w:numPr>
          <w:ilvl w:val="1"/>
          <w:numId w:val="1"/>
        </w:numPr>
        <w:tabs>
          <w:tab w:val="left" w:pos="2104"/>
        </w:tabs>
        <w:spacing w:before="167" w:after="0" w:line="240" w:lineRule="auto"/>
        <w:ind w:left="210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Block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Diagram</w:t>
      </w:r>
    </w:p>
    <w:p>
      <w:pPr>
        <w:pStyle w:val="9"/>
        <w:numPr>
          <w:ilvl w:val="1"/>
          <w:numId w:val="1"/>
        </w:numPr>
        <w:tabs>
          <w:tab w:val="left" w:pos="2104"/>
        </w:tabs>
        <w:spacing w:before="177" w:after="0" w:line="240" w:lineRule="auto"/>
        <w:ind w:left="210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Required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Software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installation</w:t>
      </w:r>
    </w:p>
    <w:p>
      <w:pPr>
        <w:pStyle w:val="9"/>
        <w:numPr>
          <w:ilvl w:val="2"/>
          <w:numId w:val="1"/>
        </w:numPr>
        <w:tabs>
          <w:tab w:val="left" w:pos="3036"/>
        </w:tabs>
        <w:spacing w:before="167" w:after="0" w:line="240" w:lineRule="auto"/>
        <w:ind w:left="3035" w:right="0" w:hanging="628"/>
        <w:jc w:val="left"/>
        <w:rPr>
          <w:rFonts w:ascii="Calibri"/>
          <w:sz w:val="28"/>
        </w:rPr>
      </w:pPr>
      <w:r>
        <w:rPr>
          <w:rFonts w:ascii="Calibri"/>
          <w:sz w:val="28"/>
        </w:rPr>
        <w:t>Node-Red</w:t>
      </w:r>
    </w:p>
    <w:p>
      <w:pPr>
        <w:pStyle w:val="9"/>
        <w:numPr>
          <w:ilvl w:val="2"/>
          <w:numId w:val="1"/>
        </w:numPr>
        <w:tabs>
          <w:tab w:val="left" w:pos="3036"/>
        </w:tabs>
        <w:spacing w:before="172" w:after="0" w:line="240" w:lineRule="auto"/>
        <w:ind w:left="3035" w:right="0" w:hanging="628"/>
        <w:jc w:val="left"/>
        <w:rPr>
          <w:rFonts w:ascii="Calibri"/>
          <w:sz w:val="28"/>
        </w:rPr>
      </w:pPr>
      <w:r>
        <w:rPr>
          <w:rFonts w:ascii="Calibri"/>
          <w:sz w:val="28"/>
        </w:rPr>
        <w:t>IBM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Watson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IoT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Platform</w:t>
      </w:r>
    </w:p>
    <w:p>
      <w:pPr>
        <w:pStyle w:val="9"/>
        <w:numPr>
          <w:ilvl w:val="2"/>
          <w:numId w:val="1"/>
        </w:numPr>
        <w:tabs>
          <w:tab w:val="left" w:pos="3036"/>
        </w:tabs>
        <w:spacing w:before="169" w:after="0" w:line="240" w:lineRule="auto"/>
        <w:ind w:left="3035" w:right="0" w:hanging="628"/>
        <w:jc w:val="left"/>
        <w:rPr>
          <w:rFonts w:ascii="Calibri"/>
          <w:sz w:val="28"/>
        </w:rPr>
      </w:pPr>
      <w:r>
        <w:rPr>
          <w:rFonts w:ascii="Calibri"/>
          <w:sz w:val="28"/>
        </w:rPr>
        <w:t>Python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IDE</w:t>
      </w:r>
    </w:p>
    <w:p>
      <w:pPr>
        <w:pStyle w:val="9"/>
        <w:numPr>
          <w:ilvl w:val="1"/>
          <w:numId w:val="1"/>
        </w:numPr>
        <w:tabs>
          <w:tab w:val="left" w:pos="2104"/>
        </w:tabs>
        <w:spacing w:before="172" w:after="0" w:line="240" w:lineRule="auto"/>
        <w:ind w:left="210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IoT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simulator</w:t>
      </w:r>
    </w:p>
    <w:p>
      <w:pPr>
        <w:pStyle w:val="9"/>
        <w:numPr>
          <w:ilvl w:val="1"/>
          <w:numId w:val="1"/>
        </w:numPr>
        <w:tabs>
          <w:tab w:val="left" w:pos="2104"/>
        </w:tabs>
        <w:spacing w:before="170" w:after="0" w:line="240" w:lineRule="auto"/>
        <w:ind w:left="210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Open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Weather API</w:t>
      </w:r>
    </w:p>
    <w:p>
      <w:pPr>
        <w:pStyle w:val="9"/>
        <w:numPr>
          <w:ilvl w:val="0"/>
          <w:numId w:val="1"/>
        </w:numPr>
        <w:tabs>
          <w:tab w:val="left" w:pos="1245"/>
        </w:tabs>
        <w:spacing w:before="174" w:after="0" w:line="240" w:lineRule="auto"/>
        <w:ind w:left="1244" w:right="0" w:hanging="277"/>
        <w:jc w:val="left"/>
        <w:rPr>
          <w:rFonts w:ascii="Calibri"/>
          <w:sz w:val="28"/>
        </w:rPr>
      </w:pPr>
      <w:r>
        <w:rPr>
          <w:rFonts w:ascii="Calibri"/>
          <w:sz w:val="28"/>
        </w:rPr>
        <w:t>Building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Project</w:t>
      </w:r>
    </w:p>
    <w:p>
      <w:pPr>
        <w:pStyle w:val="9"/>
        <w:numPr>
          <w:ilvl w:val="1"/>
          <w:numId w:val="1"/>
        </w:numPr>
        <w:tabs>
          <w:tab w:val="left" w:pos="2104"/>
        </w:tabs>
        <w:spacing w:before="167" w:after="0" w:line="240" w:lineRule="auto"/>
        <w:ind w:left="210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Connecting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IoT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Simulator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Watson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IoT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Platform</w:t>
      </w:r>
    </w:p>
    <w:p>
      <w:pPr>
        <w:pStyle w:val="9"/>
        <w:numPr>
          <w:ilvl w:val="1"/>
          <w:numId w:val="1"/>
        </w:numPr>
        <w:tabs>
          <w:tab w:val="left" w:pos="2104"/>
        </w:tabs>
        <w:spacing w:before="174" w:after="0" w:line="240" w:lineRule="auto"/>
        <w:ind w:left="210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Configuration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Node-Red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collect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cloud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data</w:t>
      </w:r>
    </w:p>
    <w:p>
      <w:pPr>
        <w:pStyle w:val="9"/>
        <w:numPr>
          <w:ilvl w:val="1"/>
          <w:numId w:val="1"/>
        </w:numPr>
        <w:tabs>
          <w:tab w:val="left" w:pos="2104"/>
        </w:tabs>
        <w:spacing w:before="174" w:after="0" w:line="240" w:lineRule="auto"/>
        <w:ind w:left="210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Configuration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Node-Red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collect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Open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Weather</w:t>
      </w:r>
    </w:p>
    <w:p>
      <w:pPr>
        <w:pStyle w:val="9"/>
        <w:numPr>
          <w:ilvl w:val="1"/>
          <w:numId w:val="1"/>
        </w:numPr>
        <w:tabs>
          <w:tab w:val="left" w:pos="2104"/>
        </w:tabs>
        <w:spacing w:before="168" w:after="0" w:line="240" w:lineRule="auto"/>
        <w:ind w:left="210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Configuration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Node-Red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send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commands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 IBM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cloud</w:t>
      </w:r>
    </w:p>
    <w:p>
      <w:pPr>
        <w:pStyle w:val="9"/>
        <w:numPr>
          <w:ilvl w:val="1"/>
          <w:numId w:val="1"/>
        </w:numPr>
        <w:tabs>
          <w:tab w:val="left" w:pos="2104"/>
        </w:tabs>
        <w:spacing w:before="174" w:after="0" w:line="240" w:lineRule="auto"/>
        <w:ind w:left="210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Adjusting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User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Interface</w:t>
      </w:r>
    </w:p>
    <w:p>
      <w:pPr>
        <w:spacing w:before="169"/>
        <w:ind w:left="1678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5.5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Receiving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commands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cloud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using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Python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program</w:t>
      </w:r>
    </w:p>
    <w:p>
      <w:pPr>
        <w:pStyle w:val="7"/>
        <w:spacing w:before="3"/>
        <w:rPr>
          <w:rFonts w:ascii="Calibri"/>
          <w:sz w:val="26"/>
        </w:rPr>
      </w:pPr>
    </w:p>
    <w:p>
      <w:pPr>
        <w:pStyle w:val="9"/>
        <w:numPr>
          <w:ilvl w:val="0"/>
          <w:numId w:val="1"/>
        </w:numPr>
        <w:tabs>
          <w:tab w:val="left" w:pos="1310"/>
        </w:tabs>
        <w:spacing w:before="1" w:after="0" w:line="240" w:lineRule="auto"/>
        <w:ind w:left="1309" w:right="0" w:hanging="342"/>
        <w:jc w:val="left"/>
        <w:rPr>
          <w:rFonts w:ascii="Calibri"/>
          <w:sz w:val="28"/>
        </w:rPr>
      </w:pPr>
      <w:r>
        <w:rPr>
          <w:rFonts w:ascii="Calibri"/>
          <w:sz w:val="28"/>
        </w:rPr>
        <w:t>Flowchart</w:t>
      </w:r>
    </w:p>
    <w:p>
      <w:pPr>
        <w:pStyle w:val="9"/>
        <w:numPr>
          <w:ilvl w:val="0"/>
          <w:numId w:val="1"/>
        </w:numPr>
        <w:tabs>
          <w:tab w:val="left" w:pos="1310"/>
        </w:tabs>
        <w:spacing w:before="169" w:after="0" w:line="240" w:lineRule="auto"/>
        <w:ind w:left="1309" w:right="0" w:hanging="342"/>
        <w:jc w:val="left"/>
        <w:rPr>
          <w:rFonts w:ascii="Calibri"/>
          <w:sz w:val="28"/>
        </w:rPr>
      </w:pPr>
      <w:r>
        <w:rPr>
          <w:rFonts w:ascii="Calibri"/>
          <w:sz w:val="28"/>
        </w:rPr>
        <w:t>Observations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&amp;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Results</w:t>
      </w:r>
    </w:p>
    <w:p>
      <w:pPr>
        <w:pStyle w:val="9"/>
        <w:numPr>
          <w:ilvl w:val="0"/>
          <w:numId w:val="1"/>
        </w:numPr>
        <w:tabs>
          <w:tab w:val="left" w:pos="1310"/>
        </w:tabs>
        <w:spacing w:before="172" w:after="0" w:line="240" w:lineRule="auto"/>
        <w:ind w:left="1309" w:right="0" w:hanging="342"/>
        <w:jc w:val="left"/>
        <w:rPr>
          <w:rFonts w:ascii="Calibri"/>
          <w:sz w:val="28"/>
        </w:rPr>
      </w:pPr>
      <w:r>
        <w:rPr>
          <w:rFonts w:ascii="Calibri"/>
          <w:sz w:val="28"/>
        </w:rPr>
        <w:t>Advantages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&amp;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Disadvantages</w:t>
      </w:r>
    </w:p>
    <w:p>
      <w:pPr>
        <w:pStyle w:val="9"/>
        <w:numPr>
          <w:ilvl w:val="0"/>
          <w:numId w:val="1"/>
        </w:numPr>
        <w:tabs>
          <w:tab w:val="left" w:pos="1310"/>
        </w:tabs>
        <w:spacing w:before="170" w:after="0" w:line="240" w:lineRule="auto"/>
        <w:ind w:left="1309" w:right="0" w:hanging="342"/>
        <w:jc w:val="left"/>
        <w:rPr>
          <w:rFonts w:ascii="Calibri"/>
          <w:sz w:val="28"/>
        </w:rPr>
      </w:pPr>
      <w:r>
        <w:rPr>
          <w:rFonts w:ascii="Calibri"/>
          <w:sz w:val="28"/>
        </w:rPr>
        <w:t>Conclusion</w:t>
      </w:r>
    </w:p>
    <w:p>
      <w:pPr>
        <w:pStyle w:val="9"/>
        <w:numPr>
          <w:ilvl w:val="0"/>
          <w:numId w:val="1"/>
        </w:numPr>
        <w:tabs>
          <w:tab w:val="left" w:pos="1384"/>
        </w:tabs>
        <w:spacing w:before="171" w:after="0" w:line="240" w:lineRule="auto"/>
        <w:ind w:left="1383" w:right="0" w:hanging="416"/>
        <w:jc w:val="left"/>
        <w:rPr>
          <w:rFonts w:ascii="Calibri"/>
          <w:sz w:val="28"/>
        </w:rPr>
      </w:pPr>
      <w:r>
        <w:rPr>
          <w:rFonts w:ascii="Calibri"/>
          <w:sz w:val="28"/>
        </w:rPr>
        <w:t>Bibliography</w:t>
      </w:r>
    </w:p>
    <w:p>
      <w:pPr>
        <w:pStyle w:val="3"/>
        <w:spacing w:before="66"/>
        <w:ind w:left="488" w:firstLine="0"/>
      </w:pPr>
      <w:r>
        <w:t>Introduction</w:t>
      </w:r>
    </w:p>
    <w:p>
      <w:pPr>
        <w:pStyle w:val="7"/>
        <w:rPr>
          <w:b/>
          <w:sz w:val="28"/>
        </w:rPr>
      </w:pPr>
    </w:p>
    <w:p>
      <w:pPr>
        <w:pStyle w:val="7"/>
        <w:spacing w:before="6"/>
        <w:rPr>
          <w:b/>
          <w:sz w:val="35"/>
        </w:rPr>
      </w:pPr>
    </w:p>
    <w:p>
      <w:pPr>
        <w:pStyle w:val="7"/>
        <w:ind w:left="608"/>
      </w:pPr>
      <w:r>
        <w:t>The</w:t>
      </w:r>
      <w:r>
        <w:rPr>
          <w:spacing w:val="-15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aim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farmers</w:t>
      </w:r>
      <w:r>
        <w:rPr>
          <w:spacing w:val="-9"/>
        </w:rPr>
        <w:t xml:space="preserve"> </w:t>
      </w:r>
      <w:r>
        <w:t>automate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farms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providing</w:t>
      </w:r>
      <w:r>
        <w:rPr>
          <w:spacing w:val="-11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witha Web</w:t>
      </w:r>
    </w:p>
    <w:p>
      <w:pPr>
        <w:spacing w:after="0"/>
        <w:sectPr>
          <w:pgSz w:w="11920" w:h="16850"/>
          <w:pgMar w:top="160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spacing w:before="78"/>
        <w:ind w:left="247" w:right="851"/>
        <w:jc w:val="both"/>
      </w:pPr>
      <w:r>
        <w:t>App through which they can monitor the parameters of the field like Temperature, soilmoisture,</w:t>
      </w:r>
      <w:r>
        <w:rPr>
          <w:spacing w:val="1"/>
        </w:rPr>
        <w:t xml:space="preserve"> </w:t>
      </w:r>
      <w:r>
        <w:t>humidity, etc. and control the equipment like water motor and other devices remotelyvia internet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presence</w:t>
      </w:r>
      <w:r>
        <w:rPr>
          <w:spacing w:val="2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field.</w:t>
      </w:r>
    </w:p>
    <w:p>
      <w:pPr>
        <w:pStyle w:val="7"/>
        <w:spacing w:before="10"/>
        <w:rPr>
          <w:sz w:val="27"/>
        </w:rPr>
      </w:pPr>
    </w:p>
    <w:p>
      <w:pPr>
        <w:pStyle w:val="3"/>
        <w:numPr>
          <w:ilvl w:val="0"/>
          <w:numId w:val="2"/>
        </w:numPr>
        <w:tabs>
          <w:tab w:val="left" w:pos="489"/>
        </w:tabs>
        <w:spacing w:before="0" w:after="0" w:line="240" w:lineRule="auto"/>
        <w:ind w:left="488" w:right="0" w:hanging="282"/>
        <w:jc w:val="left"/>
      </w:pPr>
      <w:r>
        <w:t>Problem Statement</w:t>
      </w:r>
    </w:p>
    <w:p>
      <w:pPr>
        <w:pStyle w:val="7"/>
        <w:spacing w:before="5"/>
        <w:rPr>
          <w:b/>
          <w:sz w:val="31"/>
        </w:rPr>
      </w:pPr>
    </w:p>
    <w:p>
      <w:pPr>
        <w:pStyle w:val="7"/>
        <w:ind w:left="247" w:right="854" w:firstLine="720"/>
        <w:jc w:val="both"/>
      </w:pPr>
      <w:r>
        <w:t>Farmers are to be present at farm for its maintenance irrespective of the weather conditions.</w:t>
      </w:r>
      <w:r>
        <w:rPr>
          <w:spacing w:val="1"/>
        </w:rPr>
        <w:t xml:space="preserve"> </w:t>
      </w:r>
      <w:r>
        <w:rPr>
          <w:spacing w:val="-1"/>
        </w:rPr>
        <w:t>They</w:t>
      </w:r>
      <w:r>
        <w:rPr>
          <w:spacing w:val="-19"/>
        </w:rPr>
        <w:t xml:space="preserve"> </w:t>
      </w:r>
      <w:r>
        <w:rPr>
          <w:spacing w:val="-1"/>
        </w:rPr>
        <w:t>have</w:t>
      </w:r>
      <w:r>
        <w:rPr>
          <w:spacing w:val="-23"/>
        </w:rPr>
        <w:t xml:space="preserve"> </w:t>
      </w:r>
      <w:r>
        <w:rPr>
          <w:spacing w:val="-1"/>
        </w:rPr>
        <w:t>to</w:t>
      </w:r>
      <w:r>
        <w:rPr>
          <w:spacing w:val="-20"/>
        </w:rPr>
        <w:t xml:space="preserve"> </w:t>
      </w:r>
      <w:r>
        <w:rPr>
          <w:spacing w:val="-1"/>
        </w:rPr>
        <w:t>ensure</w:t>
      </w:r>
      <w:r>
        <w:rPr>
          <w:spacing w:val="-22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crops</w:t>
      </w:r>
      <w:r>
        <w:rPr>
          <w:spacing w:val="-18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well</w:t>
      </w:r>
      <w:r>
        <w:rPr>
          <w:spacing w:val="-21"/>
        </w:rPr>
        <w:t xml:space="preserve"> </w:t>
      </w:r>
      <w:r>
        <w:t>watered</w:t>
      </w:r>
      <w:r>
        <w:rPr>
          <w:spacing w:val="-17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farm</w:t>
      </w:r>
      <w:r>
        <w:rPr>
          <w:spacing w:val="-22"/>
        </w:rPr>
        <w:t xml:space="preserve"> </w:t>
      </w:r>
      <w:r>
        <w:t>status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monitoredby</w:t>
      </w:r>
      <w:r>
        <w:rPr>
          <w:spacing w:val="-9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physically.</w:t>
      </w:r>
      <w:r>
        <w:rPr>
          <w:spacing w:val="-57"/>
        </w:rPr>
        <w:t xml:space="preserve"> </w:t>
      </w:r>
      <w:r>
        <w:t>Farmer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most 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 a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yield.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presence of pandemic also they have to work hard in their fields risking their lives to provide food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country.</w:t>
      </w:r>
    </w:p>
    <w:p>
      <w:pPr>
        <w:pStyle w:val="7"/>
        <w:spacing w:before="10"/>
        <w:rPr>
          <w:sz w:val="23"/>
        </w:rPr>
      </w:pPr>
    </w:p>
    <w:p>
      <w:pPr>
        <w:pStyle w:val="3"/>
        <w:numPr>
          <w:ilvl w:val="0"/>
          <w:numId w:val="2"/>
        </w:numPr>
        <w:tabs>
          <w:tab w:val="left" w:pos="489"/>
        </w:tabs>
        <w:spacing w:before="1" w:after="0" w:line="240" w:lineRule="auto"/>
        <w:ind w:left="488" w:right="0" w:hanging="282"/>
        <w:jc w:val="left"/>
      </w:pPr>
      <w:r>
        <w:t>Proposed</w:t>
      </w:r>
      <w:r>
        <w:rPr>
          <w:spacing w:val="-3"/>
        </w:rPr>
        <w:t xml:space="preserve"> </w:t>
      </w:r>
      <w:r>
        <w:t>Solution</w:t>
      </w:r>
    </w:p>
    <w:p>
      <w:pPr>
        <w:pStyle w:val="7"/>
        <w:spacing w:before="6"/>
        <w:rPr>
          <w:b/>
          <w:sz w:val="35"/>
        </w:rPr>
      </w:pPr>
    </w:p>
    <w:p>
      <w:pPr>
        <w:pStyle w:val="7"/>
        <w:ind w:left="247" w:right="852"/>
        <w:jc w:val="both"/>
      </w:pP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improve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farmer’s</w:t>
      </w:r>
      <w:r>
        <w:rPr>
          <w:spacing w:val="-10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easier,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introduce</w:t>
      </w:r>
      <w:r>
        <w:rPr>
          <w:spacing w:val="-7"/>
        </w:rPr>
        <w:t xml:space="preserve"> </w:t>
      </w:r>
      <w:r>
        <w:t>IoT</w:t>
      </w:r>
      <w:r>
        <w:rPr>
          <w:spacing w:val="-10"/>
        </w:rPr>
        <w:t xml:space="preserve"> </w:t>
      </w:r>
      <w:r>
        <w:t>services</w:t>
      </w:r>
      <w:r>
        <w:rPr>
          <w:spacing w:val="-58"/>
        </w:rPr>
        <w:t xml:space="preserve"> </w:t>
      </w:r>
      <w:r>
        <w:t>to him in which we use cloud services and internet to enable farmer to continue his work remotely</w:t>
      </w:r>
      <w:r>
        <w:rPr>
          <w:spacing w:val="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internet. He</w:t>
      </w:r>
      <w:r>
        <w:rPr>
          <w:spacing w:val="1"/>
        </w:rPr>
        <w:t xml:space="preserve"> </w:t>
      </w:r>
      <w:r>
        <w:t>can monitor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 parameters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 the</w:t>
      </w:r>
      <w:r>
        <w:rPr>
          <w:spacing w:val="-1"/>
        </w:rPr>
        <w:t xml:space="preserve"> </w:t>
      </w:r>
      <w:r>
        <w:t>devices in</w:t>
      </w:r>
      <w:r>
        <w:rPr>
          <w:spacing w:val="8"/>
        </w:rPr>
        <w:t xml:space="preserve"> </w:t>
      </w:r>
      <w:r>
        <w:t>farm.</w:t>
      </w:r>
    </w:p>
    <w:p>
      <w:pPr>
        <w:pStyle w:val="7"/>
        <w:spacing w:before="10"/>
        <w:rPr>
          <w:sz w:val="27"/>
        </w:rPr>
      </w:pPr>
    </w:p>
    <w:p>
      <w:pPr>
        <w:pStyle w:val="3"/>
        <w:numPr>
          <w:ilvl w:val="0"/>
          <w:numId w:val="2"/>
        </w:numPr>
        <w:tabs>
          <w:tab w:val="left" w:pos="489"/>
        </w:tabs>
        <w:spacing w:before="0" w:after="0" w:line="240" w:lineRule="auto"/>
        <w:ind w:left="488" w:right="0" w:hanging="282"/>
        <w:jc w:val="left"/>
      </w:pPr>
      <w:r>
        <w:t>Theoretical</w:t>
      </w:r>
      <w:r>
        <w:rPr>
          <w:spacing w:val="-1"/>
        </w:rPr>
        <w:t xml:space="preserve"> </w:t>
      </w:r>
      <w:r>
        <w:t>Analysis</w:t>
      </w:r>
    </w:p>
    <w:p>
      <w:pPr>
        <w:pStyle w:val="7"/>
        <w:spacing w:before="2"/>
        <w:rPr>
          <w:b/>
          <w:sz w:val="39"/>
        </w:rPr>
      </w:pPr>
    </w:p>
    <w:p>
      <w:pPr>
        <w:pStyle w:val="4"/>
        <w:numPr>
          <w:ilvl w:val="1"/>
          <w:numId w:val="2"/>
        </w:numPr>
        <w:tabs>
          <w:tab w:val="left" w:pos="1991"/>
        </w:tabs>
        <w:spacing w:before="0" w:after="0" w:line="240" w:lineRule="auto"/>
        <w:ind w:left="1990" w:right="0" w:hanging="363"/>
        <w:jc w:val="left"/>
        <w:rPr>
          <w:color w:val="2E5395"/>
        </w:rPr>
      </w:pPr>
      <w:r>
        <w:rPr>
          <w:color w:val="2E5395"/>
        </w:rPr>
        <w:t>Block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Diagram</w:t>
      </w:r>
    </w:p>
    <w:p>
      <w:pPr>
        <w:pStyle w:val="7"/>
        <w:spacing w:before="5"/>
        <w:rPr>
          <w:rFonts w:ascii="Calibri Light"/>
          <w:sz w:val="29"/>
        </w:rPr>
      </w:pPr>
    </w:p>
    <w:p>
      <w:pPr>
        <w:pStyle w:val="7"/>
        <w:spacing w:line="261" w:lineRule="auto"/>
        <w:ind w:left="968" w:right="2000"/>
      </w:pPr>
      <w:r>
        <w:t>In order to implement the solution, the following approach as shown in the block</w:t>
      </w:r>
      <w:r>
        <w:rPr>
          <w:spacing w:val="-57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 used</w:t>
      </w:r>
    </w:p>
    <w:p>
      <w:pPr>
        <w:pStyle w:val="7"/>
        <w:spacing w:before="2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92075</wp:posOffset>
            </wp:positionV>
            <wp:extent cx="5523865" cy="2888615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037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20" w:h="16850"/>
          <w:pgMar w:top="130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3"/>
        <w:numPr>
          <w:ilvl w:val="1"/>
          <w:numId w:val="2"/>
        </w:numPr>
        <w:tabs>
          <w:tab w:val="left" w:pos="1281"/>
        </w:tabs>
        <w:spacing w:before="61" w:after="0" w:line="240" w:lineRule="auto"/>
        <w:ind w:left="1280" w:right="0" w:hanging="421"/>
        <w:jc w:val="left"/>
      </w:pPr>
      <w:r>
        <w:t>Required</w:t>
      </w:r>
      <w:r>
        <w:rPr>
          <w:spacing w:val="-3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Installation</w:t>
      </w:r>
    </w:p>
    <w:p>
      <w:pPr>
        <w:pStyle w:val="4"/>
        <w:numPr>
          <w:ilvl w:val="2"/>
          <w:numId w:val="2"/>
        </w:numPr>
        <w:tabs>
          <w:tab w:val="left" w:pos="4466"/>
        </w:tabs>
        <w:spacing w:before="45" w:after="0" w:line="240" w:lineRule="auto"/>
        <w:ind w:left="4465" w:right="0" w:hanging="721"/>
        <w:jc w:val="left"/>
        <w:rPr>
          <w:color w:val="2E5395"/>
        </w:rPr>
      </w:pPr>
      <w:r>
        <w:rPr>
          <w:color w:val="2E5395"/>
        </w:rPr>
        <w:t>Node-Red</w:t>
      </w:r>
    </w:p>
    <w:p>
      <w:pPr>
        <w:pStyle w:val="7"/>
        <w:spacing w:before="10"/>
        <w:rPr>
          <w:rFonts w:ascii="Calibri Light"/>
          <w:sz w:val="25"/>
        </w:rPr>
      </w:pPr>
    </w:p>
    <w:p>
      <w:pPr>
        <w:pStyle w:val="7"/>
        <w:spacing w:line="256" w:lineRule="auto"/>
        <w:ind w:left="860" w:right="858" w:firstLine="719"/>
        <w:jc w:val="both"/>
      </w:pPr>
      <w:r>
        <w:t>Node-RED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flow-based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originally by IBM for wiring together hardware devices, APIs and online services as part of</w:t>
      </w:r>
      <w:r>
        <w:rPr>
          <w:spacing w:val="1"/>
        </w:rPr>
        <w:t xml:space="preserve"> </w:t>
      </w:r>
      <w:r>
        <w:t>the Internet of Things. Node-RED provides a web browser-based flow editor, which can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functions</w:t>
      </w:r>
    </w:p>
    <w:p>
      <w:pPr>
        <w:pStyle w:val="7"/>
        <w:spacing w:before="2"/>
        <w:rPr>
          <w:sz w:val="37"/>
        </w:rPr>
      </w:pPr>
    </w:p>
    <w:p>
      <w:pPr>
        <w:pStyle w:val="3"/>
        <w:ind w:left="860" w:firstLine="0"/>
      </w:pPr>
      <w:r>
        <w:t>Installation:</w:t>
      </w:r>
    </w:p>
    <w:p>
      <w:pPr>
        <w:pStyle w:val="7"/>
        <w:spacing w:before="9"/>
        <w:rPr>
          <w:b/>
          <w:sz w:val="27"/>
        </w:rPr>
      </w:pPr>
    </w:p>
    <w:p>
      <w:pPr>
        <w:pStyle w:val="9"/>
        <w:numPr>
          <w:ilvl w:val="0"/>
          <w:numId w:val="3"/>
        </w:numPr>
        <w:tabs>
          <w:tab w:val="left" w:pos="1580"/>
          <w:tab w:val="left" w:pos="1581"/>
        </w:tabs>
        <w:spacing w:before="0" w:after="0" w:line="240" w:lineRule="auto"/>
        <w:ind w:left="1580" w:right="0" w:hanging="361"/>
        <w:jc w:val="left"/>
        <w:rPr>
          <w:sz w:val="24"/>
        </w:rPr>
      </w:pP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npm/node.js</w:t>
      </w:r>
    </w:p>
    <w:p>
      <w:pPr>
        <w:pStyle w:val="9"/>
        <w:numPr>
          <w:ilvl w:val="0"/>
          <w:numId w:val="3"/>
        </w:numPr>
        <w:tabs>
          <w:tab w:val="left" w:pos="1580"/>
          <w:tab w:val="left" w:pos="1581"/>
        </w:tabs>
        <w:spacing w:before="2" w:after="0" w:line="293" w:lineRule="exact"/>
        <w:ind w:left="1580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cmd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</w:p>
    <w:p>
      <w:pPr>
        <w:pStyle w:val="9"/>
        <w:numPr>
          <w:ilvl w:val="0"/>
          <w:numId w:val="3"/>
        </w:numPr>
        <w:tabs>
          <w:tab w:val="left" w:pos="1580"/>
          <w:tab w:val="left" w:pos="1581"/>
        </w:tabs>
        <w:spacing w:before="0" w:after="0" w:line="293" w:lineRule="exact"/>
        <w:ind w:left="1580" w:right="0" w:hanging="361"/>
        <w:jc w:val="left"/>
        <w:rPr>
          <w:sz w:val="24"/>
        </w:rPr>
      </w:pP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=&gt;</w:t>
      </w:r>
      <w:r>
        <w:rPr>
          <w:spacing w:val="-2"/>
          <w:sz w:val="24"/>
        </w:rPr>
        <w:t xml:space="preserve"> </w:t>
      </w:r>
      <w:r>
        <w:rPr>
          <w:sz w:val="24"/>
        </w:rPr>
        <w:t>npm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node-red</w:t>
      </w:r>
    </w:p>
    <w:p>
      <w:pPr>
        <w:pStyle w:val="7"/>
        <w:spacing w:before="8"/>
        <w:rPr>
          <w:sz w:val="23"/>
        </w:rPr>
      </w:pPr>
    </w:p>
    <w:p>
      <w:pPr>
        <w:pStyle w:val="3"/>
        <w:ind w:left="860" w:firstLine="0"/>
      </w:pP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application:</w:t>
      </w:r>
    </w:p>
    <w:p>
      <w:pPr>
        <w:pStyle w:val="7"/>
        <w:spacing w:before="9"/>
        <w:rPr>
          <w:b/>
          <w:sz w:val="31"/>
        </w:rPr>
      </w:pPr>
    </w:p>
    <w:p>
      <w:pPr>
        <w:pStyle w:val="9"/>
        <w:numPr>
          <w:ilvl w:val="0"/>
          <w:numId w:val="3"/>
        </w:numPr>
        <w:tabs>
          <w:tab w:val="left" w:pos="1640"/>
          <w:tab w:val="left" w:pos="1641"/>
        </w:tabs>
        <w:spacing w:before="0" w:after="0" w:line="240" w:lineRule="auto"/>
        <w:ind w:left="1640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cmd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</w:p>
    <w:p>
      <w:pPr>
        <w:pStyle w:val="9"/>
        <w:numPr>
          <w:ilvl w:val="0"/>
          <w:numId w:val="3"/>
        </w:numPr>
        <w:tabs>
          <w:tab w:val="left" w:pos="1640"/>
          <w:tab w:val="left" w:pos="1641"/>
        </w:tabs>
        <w:spacing w:before="1" w:after="0" w:line="293" w:lineRule="exact"/>
        <w:ind w:left="1640" w:right="0" w:hanging="361"/>
        <w:jc w:val="left"/>
        <w:rPr>
          <w:sz w:val="24"/>
        </w:rPr>
      </w:pPr>
      <w:r>
        <w:rPr>
          <w:sz w:val="24"/>
        </w:rPr>
        <w:t>Type=&gt;</w:t>
      </w:r>
      <w:r>
        <w:rPr>
          <w:spacing w:val="-7"/>
          <w:sz w:val="24"/>
        </w:rPr>
        <w:t xml:space="preserve"> </w:t>
      </w:r>
      <w:r>
        <w:rPr>
          <w:sz w:val="24"/>
        </w:rPr>
        <w:t>node-red</w:t>
      </w:r>
    </w:p>
    <w:p>
      <w:pPr>
        <w:pStyle w:val="9"/>
        <w:numPr>
          <w:ilvl w:val="0"/>
          <w:numId w:val="3"/>
        </w:numPr>
        <w:tabs>
          <w:tab w:val="left" w:pos="1640"/>
          <w:tab w:val="left" w:pos="1641"/>
        </w:tabs>
        <w:spacing w:before="0" w:after="0" w:line="293" w:lineRule="exact"/>
        <w:ind w:left="1640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http://localhost:1880/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browser</w:t>
      </w:r>
    </w:p>
    <w:p>
      <w:pPr>
        <w:pStyle w:val="7"/>
        <w:spacing w:before="9"/>
        <w:rPr>
          <w:sz w:val="27"/>
        </w:rPr>
      </w:pPr>
    </w:p>
    <w:p>
      <w:pPr>
        <w:pStyle w:val="3"/>
        <w:ind w:left="860" w:firstLine="0"/>
      </w:pPr>
      <w:r>
        <w:t>Installation</w:t>
      </w:r>
      <w:r>
        <w:rPr>
          <w:spacing w:val="-6"/>
        </w:rPr>
        <w:t xml:space="preserve"> </w:t>
      </w:r>
      <w:r>
        <w:t>of IBM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Node-Red</w:t>
      </w:r>
    </w:p>
    <w:p>
      <w:pPr>
        <w:pStyle w:val="7"/>
        <w:spacing w:before="8"/>
        <w:rPr>
          <w:b/>
          <w:sz w:val="26"/>
        </w:rPr>
      </w:pPr>
    </w:p>
    <w:p>
      <w:pPr>
        <w:pStyle w:val="7"/>
        <w:spacing w:before="1" w:line="242" w:lineRule="auto"/>
        <w:ind w:left="860" w:right="1042" w:firstLine="719"/>
      </w:pP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 IoT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</w:p>
    <w:p>
      <w:pPr>
        <w:pStyle w:val="7"/>
        <w:spacing w:before="8"/>
        <w:rPr>
          <w:sz w:val="23"/>
        </w:rPr>
      </w:pPr>
    </w:p>
    <w:p>
      <w:pPr>
        <w:pStyle w:val="9"/>
        <w:numPr>
          <w:ilvl w:val="0"/>
          <w:numId w:val="4"/>
        </w:numPr>
        <w:tabs>
          <w:tab w:val="left" w:pos="1101"/>
        </w:tabs>
        <w:spacing w:before="0" w:after="0" w:line="240" w:lineRule="auto"/>
        <w:ind w:left="1100" w:right="0" w:hanging="241"/>
        <w:jc w:val="left"/>
        <w:rPr>
          <w:sz w:val="24"/>
        </w:rPr>
      </w:pPr>
      <w:r>
        <w:rPr>
          <w:sz w:val="24"/>
        </w:rPr>
        <w:t>IBM IoT</w:t>
      </w:r>
      <w:r>
        <w:rPr>
          <w:spacing w:val="-5"/>
          <w:sz w:val="24"/>
        </w:rPr>
        <w:t xml:space="preserve"> </w:t>
      </w:r>
      <w:r>
        <w:rPr>
          <w:sz w:val="24"/>
        </w:rPr>
        <w:t>node</w:t>
      </w:r>
    </w:p>
    <w:p>
      <w:pPr>
        <w:pStyle w:val="9"/>
        <w:numPr>
          <w:ilvl w:val="0"/>
          <w:numId w:val="4"/>
        </w:numPr>
        <w:tabs>
          <w:tab w:val="left" w:pos="1101"/>
        </w:tabs>
        <w:spacing w:before="29" w:after="0" w:line="240" w:lineRule="auto"/>
        <w:ind w:left="1100" w:right="0" w:hanging="241"/>
        <w:jc w:val="left"/>
        <w:rPr>
          <w:sz w:val="24"/>
        </w:rPr>
      </w:pPr>
      <w:r>
        <w:rPr>
          <w:sz w:val="24"/>
        </w:rPr>
        <w:t>Dashboard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132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3"/>
        <w:numPr>
          <w:ilvl w:val="2"/>
          <w:numId w:val="2"/>
        </w:numPr>
        <w:tabs>
          <w:tab w:val="left" w:pos="2212"/>
        </w:tabs>
        <w:spacing w:before="61" w:after="0" w:line="240" w:lineRule="auto"/>
        <w:ind w:left="2211" w:right="0" w:hanging="632"/>
        <w:jc w:val="left"/>
      </w:pP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Platform</w:t>
      </w:r>
    </w:p>
    <w:p>
      <w:pPr>
        <w:pStyle w:val="7"/>
        <w:rPr>
          <w:b/>
          <w:sz w:val="28"/>
        </w:rPr>
      </w:pPr>
    </w:p>
    <w:p>
      <w:pPr>
        <w:pStyle w:val="7"/>
        <w:spacing w:before="9"/>
        <w:rPr>
          <w:b/>
          <w:sz w:val="32"/>
        </w:rPr>
      </w:pPr>
    </w:p>
    <w:p>
      <w:pPr>
        <w:pStyle w:val="7"/>
        <w:spacing w:line="259" w:lineRule="auto"/>
        <w:ind w:left="860" w:right="856" w:firstLine="719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798195</wp:posOffset>
            </wp:positionV>
            <wp:extent cx="5756275" cy="235331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85" cy="235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managed,</w:t>
      </w:r>
      <w:r>
        <w:rPr>
          <w:spacing w:val="1"/>
        </w:rPr>
        <w:t xml:space="preserve"> </w:t>
      </w:r>
      <w:r>
        <w:t>cloud-hosted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registration,</w:t>
      </w:r>
      <w:r>
        <w:rPr>
          <w:spacing w:val="1"/>
        </w:rPr>
        <w:t xml:space="preserve"> </w:t>
      </w:r>
      <w:r>
        <w:t>connectivity, control, rapid visualization and data storage. IBM Watson IoT Platform is a</w:t>
      </w:r>
      <w:r>
        <w:rPr>
          <w:spacing w:val="1"/>
        </w:rPr>
        <w:t xml:space="preserve"> </w:t>
      </w:r>
      <w:r>
        <w:t>managed, cloud-hosted service designed to make it simple to derive value from your IoT</w:t>
      </w:r>
      <w:r>
        <w:rPr>
          <w:spacing w:val="1"/>
        </w:rPr>
        <w:t xml:space="preserve"> </w:t>
      </w:r>
      <w:r>
        <w:t>devices.</w:t>
      </w:r>
    </w:p>
    <w:p>
      <w:pPr>
        <w:pStyle w:val="7"/>
        <w:spacing w:before="9"/>
        <w:rPr>
          <w:sz w:val="33"/>
        </w:rPr>
      </w:pPr>
    </w:p>
    <w:p>
      <w:pPr>
        <w:pStyle w:val="4"/>
        <w:spacing w:before="1"/>
      </w:pPr>
      <w:r>
        <w:rPr>
          <w:color w:val="2E5395"/>
        </w:rPr>
        <w:t>Steps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configure:</w:t>
      </w:r>
    </w:p>
    <w:p>
      <w:pPr>
        <w:pStyle w:val="7"/>
        <w:rPr>
          <w:rFonts w:ascii="Calibri Light"/>
          <w:sz w:val="25"/>
        </w:rPr>
      </w:pPr>
    </w:p>
    <w:p>
      <w:pPr>
        <w:pStyle w:val="9"/>
        <w:numPr>
          <w:ilvl w:val="1"/>
          <w:numId w:val="4"/>
        </w:numPr>
        <w:tabs>
          <w:tab w:val="left" w:pos="1725"/>
        </w:tabs>
        <w:spacing w:before="1" w:after="0" w:line="240" w:lineRule="auto"/>
        <w:ind w:left="1724" w:right="0" w:hanging="1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an account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</w:p>
    <w:p>
      <w:pPr>
        <w:pStyle w:val="9"/>
        <w:numPr>
          <w:ilvl w:val="1"/>
          <w:numId w:val="4"/>
        </w:numPr>
        <w:tabs>
          <w:tab w:val="left" w:pos="1725"/>
        </w:tabs>
        <w:spacing w:before="43" w:after="0" w:line="240" w:lineRule="auto"/>
        <w:ind w:left="1724" w:right="0" w:hanging="1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IBM Watson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>
      <w:pPr>
        <w:pStyle w:val="9"/>
        <w:numPr>
          <w:ilvl w:val="1"/>
          <w:numId w:val="4"/>
        </w:numPr>
        <w:tabs>
          <w:tab w:val="left" w:pos="1725"/>
        </w:tabs>
        <w:spacing w:before="48" w:after="0" w:line="240" w:lineRule="auto"/>
        <w:ind w:left="1724" w:right="0" w:hanging="145"/>
        <w:jc w:val="left"/>
        <w:rPr>
          <w:sz w:val="24"/>
        </w:rPr>
      </w:pPr>
      <w:r>
        <w:rPr>
          <w:sz w:val="24"/>
        </w:rPr>
        <w:t>Launch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Watson</w:t>
      </w:r>
      <w:r>
        <w:rPr>
          <w:spacing w:val="-1"/>
          <w:sz w:val="24"/>
        </w:rPr>
        <w:t xml:space="preserve"> </w:t>
      </w:r>
      <w:r>
        <w:rPr>
          <w:sz w:val="24"/>
        </w:rPr>
        <w:t>IoT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</w:p>
    <w:p>
      <w:pPr>
        <w:pStyle w:val="9"/>
        <w:numPr>
          <w:ilvl w:val="1"/>
          <w:numId w:val="4"/>
        </w:numPr>
        <w:tabs>
          <w:tab w:val="left" w:pos="1725"/>
        </w:tabs>
        <w:spacing w:before="48" w:after="0" w:line="240" w:lineRule="auto"/>
        <w:ind w:left="1724" w:right="0" w:hanging="1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</w:p>
    <w:p>
      <w:pPr>
        <w:pStyle w:val="9"/>
        <w:numPr>
          <w:ilvl w:val="1"/>
          <w:numId w:val="4"/>
        </w:numPr>
        <w:tabs>
          <w:tab w:val="left" w:pos="1725"/>
        </w:tabs>
        <w:spacing w:before="48" w:after="0" w:line="240" w:lineRule="auto"/>
        <w:ind w:left="1724" w:right="0" w:hanging="145"/>
        <w:jc w:val="left"/>
        <w:rPr>
          <w:sz w:val="24"/>
        </w:rPr>
      </w:pPr>
      <w:r>
        <w:rPr>
          <w:sz w:val="24"/>
        </w:rPr>
        <w:t>Give</w:t>
      </w:r>
      <w:r>
        <w:rPr>
          <w:spacing w:val="-7"/>
          <w:sz w:val="24"/>
        </w:rPr>
        <w:t xml:space="preserve"> </w:t>
      </w:r>
      <w:r>
        <w:rPr>
          <w:sz w:val="24"/>
        </w:rPr>
        <w:t>credentials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type,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ID,</w:t>
      </w:r>
      <w:r>
        <w:rPr>
          <w:spacing w:val="-4"/>
          <w:sz w:val="24"/>
        </w:rPr>
        <w:t xml:space="preserve"> </w:t>
      </w:r>
      <w:r>
        <w:rPr>
          <w:sz w:val="24"/>
        </w:rPr>
        <w:t>Auth.</w:t>
      </w:r>
      <w:r>
        <w:rPr>
          <w:spacing w:val="3"/>
          <w:sz w:val="24"/>
        </w:rPr>
        <w:t xml:space="preserve"> </w:t>
      </w:r>
      <w:r>
        <w:rPr>
          <w:sz w:val="24"/>
        </w:rPr>
        <w:t>Token</w:t>
      </w:r>
    </w:p>
    <w:p>
      <w:pPr>
        <w:pStyle w:val="9"/>
        <w:numPr>
          <w:ilvl w:val="1"/>
          <w:numId w:val="4"/>
        </w:numPr>
        <w:tabs>
          <w:tab w:val="left" w:pos="1725"/>
        </w:tabs>
        <w:spacing w:before="43" w:after="0" w:line="240" w:lineRule="auto"/>
        <w:ind w:left="1724" w:right="0" w:hanging="1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token</w:t>
      </w:r>
      <w:r>
        <w:rPr>
          <w:spacing w:val="-2"/>
          <w:sz w:val="24"/>
        </w:rPr>
        <w:t xml:space="preserve"> </w:t>
      </w:r>
      <w:r>
        <w:rPr>
          <w:sz w:val="24"/>
        </w:rPr>
        <w:t>elsewhere.</w:t>
      </w:r>
    </w:p>
    <w:p>
      <w:pPr>
        <w:pStyle w:val="7"/>
        <w:spacing w:before="7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153035</wp:posOffset>
            </wp:positionV>
            <wp:extent cx="5629910" cy="285305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60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50"/>
          <w:pgMar w:top="132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3"/>
        <w:numPr>
          <w:ilvl w:val="2"/>
          <w:numId w:val="2"/>
        </w:numPr>
        <w:tabs>
          <w:tab w:val="left" w:pos="2212"/>
        </w:tabs>
        <w:spacing w:before="61" w:after="0" w:line="240" w:lineRule="auto"/>
        <w:ind w:left="2211" w:right="0" w:hanging="632"/>
        <w:jc w:val="left"/>
      </w:pPr>
      <w:r>
        <w:t>Python</w:t>
      </w:r>
      <w:r>
        <w:rPr>
          <w:spacing w:val="-6"/>
        </w:rPr>
        <w:t xml:space="preserve"> </w:t>
      </w:r>
      <w:r>
        <w:t>IDE</w:t>
      </w:r>
    </w:p>
    <w:p>
      <w:pPr>
        <w:pStyle w:val="7"/>
        <w:rPr>
          <w:b/>
          <w:sz w:val="28"/>
        </w:rPr>
      </w:pPr>
    </w:p>
    <w:p>
      <w:pPr>
        <w:pStyle w:val="7"/>
        <w:spacing w:before="8"/>
        <w:rPr>
          <w:b/>
          <w:sz w:val="30"/>
        </w:rPr>
      </w:pPr>
    </w:p>
    <w:p>
      <w:pPr>
        <w:spacing w:before="0"/>
        <w:ind w:left="850" w:right="0" w:firstLine="0"/>
        <w:jc w:val="left"/>
        <w:rPr>
          <w:sz w:val="22"/>
        </w:rPr>
      </w:pPr>
      <w:r>
        <w:rPr>
          <w:sz w:val="22"/>
        </w:rPr>
        <w:t>Install</w:t>
      </w:r>
      <w:r>
        <w:rPr>
          <w:spacing w:val="-6"/>
          <w:sz w:val="22"/>
        </w:rPr>
        <w:t xml:space="preserve"> </w:t>
      </w:r>
      <w:r>
        <w:rPr>
          <w:sz w:val="22"/>
        </w:rPr>
        <w:t>Python3</w:t>
      </w:r>
      <w:r>
        <w:rPr>
          <w:spacing w:val="-7"/>
          <w:sz w:val="22"/>
        </w:rPr>
        <w:t xml:space="preserve"> </w:t>
      </w:r>
      <w:r>
        <w:rPr>
          <w:sz w:val="22"/>
        </w:rPr>
        <w:t>compiler</w:t>
      </w:r>
    </w:p>
    <w:p>
      <w:pPr>
        <w:pStyle w:val="7"/>
      </w:pPr>
    </w:p>
    <w:p>
      <w:pPr>
        <w:pStyle w:val="7"/>
        <w:spacing w:before="2"/>
        <w:rPr>
          <w:sz w:val="25"/>
        </w:rPr>
      </w:pPr>
    </w:p>
    <w:p>
      <w:pPr>
        <w:spacing w:before="0"/>
        <w:ind w:left="850" w:right="0" w:firstLine="0"/>
        <w:jc w:val="left"/>
        <w:rPr>
          <w:sz w:val="22"/>
        </w:rPr>
      </w:pPr>
      <w:r>
        <w:rPr>
          <w:sz w:val="22"/>
        </w:rPr>
        <w:t>Install</w:t>
      </w:r>
      <w:r>
        <w:rPr>
          <w:spacing w:val="-5"/>
          <w:sz w:val="22"/>
        </w:rPr>
        <w:t xml:space="preserve"> </w:t>
      </w:r>
      <w:r>
        <w:rPr>
          <w:sz w:val="22"/>
        </w:rPr>
        <w:t>any</w:t>
      </w:r>
      <w:r>
        <w:rPr>
          <w:spacing w:val="-2"/>
          <w:sz w:val="22"/>
        </w:rPr>
        <w:t xml:space="preserve"> </w:t>
      </w:r>
      <w:r>
        <w:rPr>
          <w:sz w:val="22"/>
        </w:rPr>
        <w:t>python</w:t>
      </w:r>
      <w:r>
        <w:rPr>
          <w:spacing w:val="-4"/>
          <w:sz w:val="22"/>
        </w:rPr>
        <w:t xml:space="preserve"> </w:t>
      </w:r>
      <w:r>
        <w:rPr>
          <w:sz w:val="22"/>
        </w:rPr>
        <w:t>IDE to</w:t>
      </w:r>
      <w:r>
        <w:rPr>
          <w:spacing w:val="-4"/>
          <w:sz w:val="22"/>
        </w:rPr>
        <w:t xml:space="preserve"> </w:t>
      </w:r>
      <w:r>
        <w:rPr>
          <w:sz w:val="22"/>
        </w:rPr>
        <w:t>execute python</w:t>
      </w:r>
      <w:r>
        <w:rPr>
          <w:spacing w:val="-3"/>
          <w:sz w:val="22"/>
        </w:rPr>
        <w:t xml:space="preserve"> </w:t>
      </w:r>
      <w:r>
        <w:rPr>
          <w:sz w:val="22"/>
        </w:rPr>
        <w:t>scripts,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my</w:t>
      </w:r>
      <w:r>
        <w:rPr>
          <w:spacing w:val="-4"/>
          <w:sz w:val="22"/>
        </w:rPr>
        <w:t xml:space="preserve"> </w:t>
      </w:r>
      <w:r>
        <w:rPr>
          <w:sz w:val="22"/>
        </w:rPr>
        <w:t>case I</w:t>
      </w:r>
      <w:r>
        <w:rPr>
          <w:spacing w:val="-7"/>
          <w:sz w:val="22"/>
        </w:rPr>
        <w:t xml:space="preserve"> </w:t>
      </w:r>
      <w:r>
        <w:rPr>
          <w:sz w:val="22"/>
        </w:rPr>
        <w:t>used</w:t>
      </w:r>
      <w:r>
        <w:rPr>
          <w:spacing w:val="-2"/>
          <w:sz w:val="22"/>
        </w:rPr>
        <w:t xml:space="preserve"> </w:t>
      </w:r>
      <w:r>
        <w:rPr>
          <w:sz w:val="22"/>
        </w:rPr>
        <w:t>Spyder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execute</w:t>
      </w:r>
      <w:r>
        <w:rPr>
          <w:spacing w:val="-3"/>
          <w:sz w:val="22"/>
        </w:rPr>
        <w:t xml:space="preserve"> </w:t>
      </w:r>
      <w:r>
        <w:rPr>
          <w:sz w:val="22"/>
        </w:rPr>
        <w:t>the code.</w:t>
      </w: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173990</wp:posOffset>
            </wp:positionV>
            <wp:extent cx="5748020" cy="221678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97" cy="221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1"/>
          <w:numId w:val="2"/>
        </w:numPr>
        <w:tabs>
          <w:tab w:val="left" w:pos="1281"/>
        </w:tabs>
        <w:spacing w:before="133" w:after="0" w:line="240" w:lineRule="auto"/>
        <w:ind w:left="1280" w:right="0" w:hanging="421"/>
        <w:jc w:val="left"/>
      </w:pPr>
      <w:r>
        <w:t>IoT</w:t>
      </w:r>
      <w:r>
        <w:rPr>
          <w:spacing w:val="-4"/>
        </w:rPr>
        <w:t xml:space="preserve"> </w:t>
      </w:r>
      <w:r>
        <w:t>Simulator</w:t>
      </w:r>
    </w:p>
    <w:p>
      <w:pPr>
        <w:pStyle w:val="9"/>
        <w:numPr>
          <w:ilvl w:val="0"/>
          <w:numId w:val="5"/>
        </w:numPr>
        <w:tabs>
          <w:tab w:val="left" w:pos="1580"/>
          <w:tab w:val="left" w:pos="1581"/>
        </w:tabs>
        <w:spacing w:before="207" w:after="0" w:line="235" w:lineRule="auto"/>
        <w:ind w:left="1580" w:right="1294" w:hanging="360"/>
        <w:jc w:val="left"/>
        <w:rPr>
          <w:sz w:val="22"/>
        </w:rPr>
      </w:pPr>
      <w:r>
        <w:rPr>
          <w:sz w:val="22"/>
        </w:rPr>
        <w:t>In our project in the place of sensors we are going to use IoT sensor simulator which give</w:t>
      </w:r>
      <w:r>
        <w:rPr>
          <w:spacing w:val="-52"/>
          <w:sz w:val="22"/>
        </w:rPr>
        <w:t xml:space="preserve"> </w:t>
      </w:r>
      <w:r>
        <w:rPr>
          <w:sz w:val="22"/>
        </w:rPr>
        <w:t>random</w:t>
      </w:r>
      <w:r>
        <w:rPr>
          <w:spacing w:val="-5"/>
          <w:sz w:val="22"/>
        </w:rPr>
        <w:t xml:space="preserve"> </w:t>
      </w:r>
      <w:r>
        <w:rPr>
          <w:sz w:val="22"/>
        </w:rPr>
        <w:t>readings to the</w:t>
      </w:r>
      <w:r>
        <w:rPr>
          <w:spacing w:val="4"/>
          <w:sz w:val="22"/>
        </w:rPr>
        <w:t xml:space="preserve"> </w:t>
      </w:r>
      <w:r>
        <w:rPr>
          <w:sz w:val="22"/>
        </w:rPr>
        <w:t>connected</w:t>
      </w:r>
      <w:r>
        <w:rPr>
          <w:spacing w:val="-7"/>
          <w:sz w:val="22"/>
        </w:rPr>
        <w:t xml:space="preserve"> </w:t>
      </w:r>
      <w:r>
        <w:rPr>
          <w:sz w:val="22"/>
        </w:rPr>
        <w:t>cloud.</w:t>
      </w:r>
    </w:p>
    <w:p>
      <w:pPr>
        <w:pStyle w:val="7"/>
        <w:spacing w:before="7"/>
        <w:rPr>
          <w:sz w:val="22"/>
        </w:rPr>
      </w:pPr>
    </w:p>
    <w:p>
      <w:pPr>
        <w:spacing w:before="0"/>
        <w:ind w:left="2304" w:right="1969" w:firstLine="0"/>
        <w:jc w:val="center"/>
        <w:rPr>
          <w:sz w:val="22"/>
        </w:rPr>
      </w:pP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link</w:t>
      </w:r>
      <w:r>
        <w:rPr>
          <w:spacing w:val="-12"/>
          <w:sz w:val="22"/>
        </w:rPr>
        <w:t xml:space="preserve"> </w:t>
      </w:r>
      <w:r>
        <w:rPr>
          <w:sz w:val="22"/>
        </w:rPr>
        <w:t>to</w:t>
      </w:r>
      <w:r>
        <w:rPr>
          <w:spacing w:val="-11"/>
          <w:sz w:val="22"/>
        </w:rPr>
        <w:t xml:space="preserve"> </w:t>
      </w:r>
      <w:r>
        <w:rPr>
          <w:sz w:val="22"/>
        </w:rPr>
        <w:t>simulator:</w:t>
      </w:r>
      <w:r>
        <w:rPr>
          <w:spacing w:val="-11"/>
          <w:sz w:val="22"/>
        </w:rPr>
        <w:t xml:space="preserve"> </w:t>
      </w:r>
      <w:r>
        <w:fldChar w:fldCharType="begin"/>
      </w:r>
      <w:r>
        <w:instrText xml:space="preserve"> HYPERLINK "https://watson-iot-sensor-simulator.mybluemix.net/" \h </w:instrText>
      </w:r>
      <w:r>
        <w:fldChar w:fldCharType="separate"/>
      </w:r>
      <w:r>
        <w:rPr>
          <w:color w:val="0461C1"/>
          <w:sz w:val="22"/>
          <w:u w:val="single" w:color="0461C1"/>
        </w:rPr>
        <w:t>https://watson-iot-sensor-simulator.mybluemix.net/</w:t>
      </w:r>
      <w:r>
        <w:rPr>
          <w:color w:val="0461C1"/>
          <w:sz w:val="22"/>
          <w:u w:val="single" w:color="0461C1"/>
        </w:rPr>
        <w:fldChar w:fldCharType="end"/>
      </w: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19"/>
        </w:rPr>
      </w:pPr>
    </w:p>
    <w:p>
      <w:pPr>
        <w:pStyle w:val="9"/>
        <w:numPr>
          <w:ilvl w:val="0"/>
          <w:numId w:val="5"/>
        </w:numPr>
        <w:tabs>
          <w:tab w:val="left" w:pos="1580"/>
          <w:tab w:val="left" w:pos="1581"/>
        </w:tabs>
        <w:spacing w:before="101" w:after="0" w:line="240" w:lineRule="auto"/>
        <w:ind w:left="1580" w:right="938" w:hanging="360"/>
        <w:jc w:val="left"/>
        <w:rPr>
          <w:sz w:val="22"/>
        </w:rPr>
      </w:pPr>
      <w:r>
        <w:rPr>
          <w:sz w:val="22"/>
        </w:rPr>
        <w:t>We need to give the credentials of the created device in IBM Watson IoT Platform to connect</w:t>
      </w:r>
      <w:r>
        <w:rPr>
          <w:spacing w:val="-52"/>
          <w:sz w:val="22"/>
        </w:rPr>
        <w:t xml:space="preserve"> </w:t>
      </w:r>
      <w:r>
        <w:rPr>
          <w:sz w:val="22"/>
        </w:rPr>
        <w:t>cloud</w:t>
      </w:r>
      <w:r>
        <w:rPr>
          <w:spacing w:val="-3"/>
          <w:sz w:val="22"/>
        </w:rPr>
        <w:t xml:space="preserve"> </w:t>
      </w:r>
      <w:r>
        <w:rPr>
          <w:sz w:val="22"/>
        </w:rPr>
        <w:t>to simulator.</w:t>
      </w:r>
    </w:p>
    <w:p>
      <w:pPr>
        <w:pStyle w:val="7"/>
      </w:pPr>
    </w:p>
    <w:p>
      <w:pPr>
        <w:pStyle w:val="7"/>
      </w:pPr>
    </w:p>
    <w:p>
      <w:pPr>
        <w:pStyle w:val="7"/>
        <w:spacing w:before="5"/>
        <w:rPr>
          <w:sz w:val="26"/>
        </w:rPr>
      </w:pPr>
    </w:p>
    <w:p>
      <w:pPr>
        <w:pStyle w:val="3"/>
        <w:numPr>
          <w:ilvl w:val="1"/>
          <w:numId w:val="2"/>
        </w:numPr>
        <w:tabs>
          <w:tab w:val="left" w:pos="1281"/>
        </w:tabs>
        <w:spacing w:before="0" w:after="0" w:line="240" w:lineRule="auto"/>
        <w:ind w:left="1280" w:right="0" w:hanging="421"/>
        <w:jc w:val="left"/>
      </w:pPr>
      <w:r>
        <w:t>OpenWeather</w:t>
      </w:r>
      <w:r>
        <w:rPr>
          <w:spacing w:val="-2"/>
        </w:rPr>
        <w:t xml:space="preserve"> </w:t>
      </w:r>
      <w:r>
        <w:t>API</w:t>
      </w:r>
    </w:p>
    <w:p>
      <w:pPr>
        <w:pStyle w:val="7"/>
        <w:spacing w:before="9"/>
        <w:rPr>
          <w:b/>
          <w:sz w:val="28"/>
        </w:rPr>
      </w:pPr>
    </w:p>
    <w:p>
      <w:pPr>
        <w:spacing w:before="0" w:line="264" w:lineRule="auto"/>
        <w:ind w:left="860" w:right="1306" w:firstLine="719"/>
        <w:jc w:val="left"/>
        <w:rPr>
          <w:sz w:val="21"/>
        </w:rPr>
      </w:pPr>
      <w:r>
        <w:rPr>
          <w:sz w:val="21"/>
        </w:rPr>
        <w:t>OpenWeatherMap is an online service that provides weather data. It provides current weather</w:t>
      </w:r>
      <w:r>
        <w:rPr>
          <w:spacing w:val="-50"/>
          <w:sz w:val="21"/>
        </w:rPr>
        <w:t xml:space="preserve"> </w:t>
      </w:r>
      <w:r>
        <w:rPr>
          <w:sz w:val="21"/>
        </w:rPr>
        <w:t>data,</w:t>
      </w:r>
      <w:r>
        <w:rPr>
          <w:spacing w:val="1"/>
          <w:sz w:val="21"/>
        </w:rPr>
        <w:t xml:space="preserve"> </w:t>
      </w:r>
      <w:r>
        <w:rPr>
          <w:sz w:val="21"/>
        </w:rPr>
        <w:t>forecasts</w:t>
      </w:r>
      <w:r>
        <w:rPr>
          <w:spacing w:val="-6"/>
          <w:sz w:val="21"/>
        </w:rPr>
        <w:t xml:space="preserve"> </w:t>
      </w:r>
      <w:r>
        <w:rPr>
          <w:sz w:val="21"/>
        </w:rPr>
        <w:t>and historical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more</w:t>
      </w:r>
      <w:r>
        <w:rPr>
          <w:spacing w:val="-3"/>
          <w:sz w:val="21"/>
        </w:rPr>
        <w:t xml:space="preserve"> </w:t>
      </w:r>
      <w:r>
        <w:rPr>
          <w:sz w:val="21"/>
        </w:rPr>
        <w:t>than</w:t>
      </w:r>
      <w:r>
        <w:rPr>
          <w:spacing w:val="2"/>
          <w:sz w:val="21"/>
        </w:rPr>
        <w:t xml:space="preserve"> </w:t>
      </w:r>
      <w:r>
        <w:rPr>
          <w:sz w:val="21"/>
        </w:rPr>
        <w:t>2</w:t>
      </w:r>
      <w:r>
        <w:rPr>
          <w:spacing w:val="-6"/>
          <w:sz w:val="21"/>
        </w:rPr>
        <w:t xml:space="preserve"> </w:t>
      </w:r>
      <w:r>
        <w:rPr>
          <w:sz w:val="21"/>
        </w:rPr>
        <w:t>million</w:t>
      </w:r>
      <w:r>
        <w:rPr>
          <w:spacing w:val="-2"/>
          <w:sz w:val="21"/>
        </w:rPr>
        <w:t xml:space="preserve"> </w:t>
      </w:r>
      <w:r>
        <w:rPr>
          <w:sz w:val="21"/>
        </w:rPr>
        <w:t>customer.</w:t>
      </w:r>
    </w:p>
    <w:p>
      <w:pPr>
        <w:pStyle w:val="7"/>
        <w:rPr>
          <w:sz w:val="22"/>
        </w:rPr>
      </w:pPr>
    </w:p>
    <w:p>
      <w:pPr>
        <w:pStyle w:val="7"/>
        <w:spacing w:before="3"/>
      </w:pPr>
    </w:p>
    <w:p>
      <w:pPr>
        <w:spacing w:before="0"/>
        <w:ind w:left="1570" w:right="0" w:firstLine="0"/>
        <w:jc w:val="left"/>
        <w:rPr>
          <w:sz w:val="22"/>
        </w:rPr>
      </w:pPr>
      <w:r>
        <w:rPr>
          <w:sz w:val="21"/>
        </w:rPr>
        <w:t>Website</w:t>
      </w:r>
      <w:r>
        <w:rPr>
          <w:spacing w:val="-13"/>
          <w:sz w:val="21"/>
        </w:rPr>
        <w:t xml:space="preserve"> </w:t>
      </w:r>
      <w:r>
        <w:rPr>
          <w:sz w:val="21"/>
        </w:rPr>
        <w:t>link:</w:t>
      </w:r>
      <w:r>
        <w:rPr>
          <w:spacing w:val="-6"/>
          <w:sz w:val="21"/>
        </w:rPr>
        <w:t xml:space="preserve"> </w:t>
      </w:r>
      <w:r>
        <w:fldChar w:fldCharType="begin"/>
      </w:r>
      <w:r>
        <w:instrText xml:space="preserve"> HYPERLINK "https://openweathermap.org/guide" \h </w:instrText>
      </w:r>
      <w:r>
        <w:fldChar w:fldCharType="separate"/>
      </w:r>
      <w:r>
        <w:rPr>
          <w:color w:val="0461C1"/>
          <w:sz w:val="22"/>
          <w:u w:val="single" w:color="0461C1"/>
        </w:rPr>
        <w:t>https://openweathermap.org/guide</w:t>
      </w:r>
      <w:r>
        <w:rPr>
          <w:color w:val="0461C1"/>
          <w:sz w:val="22"/>
          <w:u w:val="single" w:color="0461C1"/>
        </w:rPr>
        <w:fldChar w:fldCharType="end"/>
      </w:r>
    </w:p>
    <w:p>
      <w:pPr>
        <w:pStyle w:val="7"/>
        <w:spacing w:before="1"/>
        <w:rPr>
          <w:sz w:val="23"/>
        </w:rPr>
      </w:pPr>
    </w:p>
    <w:p>
      <w:pPr>
        <w:pStyle w:val="4"/>
        <w:spacing w:before="47"/>
      </w:pPr>
      <w:r>
        <w:rPr>
          <w:color w:val="2E5395"/>
        </w:rPr>
        <w:t>Steps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configure:</w:t>
      </w:r>
    </w:p>
    <w:p>
      <w:pPr>
        <w:pStyle w:val="7"/>
        <w:spacing w:before="8"/>
        <w:rPr>
          <w:rFonts w:ascii="Calibri Light"/>
          <w:sz w:val="28"/>
        </w:rPr>
      </w:pPr>
    </w:p>
    <w:p>
      <w:pPr>
        <w:pStyle w:val="9"/>
        <w:numPr>
          <w:ilvl w:val="0"/>
          <w:numId w:val="6"/>
        </w:numPr>
        <w:tabs>
          <w:tab w:val="left" w:pos="1761"/>
        </w:tabs>
        <w:spacing w:before="0" w:after="0" w:line="240" w:lineRule="auto"/>
        <w:ind w:left="1760" w:right="0" w:hanging="18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OpenWeather</w:t>
      </w:r>
    </w:p>
    <w:p>
      <w:pPr>
        <w:pStyle w:val="9"/>
        <w:numPr>
          <w:ilvl w:val="0"/>
          <w:numId w:val="6"/>
        </w:numPr>
        <w:tabs>
          <w:tab w:val="left" w:pos="1761"/>
        </w:tabs>
        <w:spacing w:before="41" w:after="0" w:line="240" w:lineRule="auto"/>
        <w:ind w:left="1760" w:right="0" w:hanging="181"/>
        <w:jc w:val="left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searching</w:t>
      </w:r>
    </w:p>
    <w:p>
      <w:pPr>
        <w:pStyle w:val="9"/>
        <w:numPr>
          <w:ilvl w:val="0"/>
          <w:numId w:val="6"/>
        </w:numPr>
        <w:tabs>
          <w:tab w:val="left" w:pos="1761"/>
        </w:tabs>
        <w:spacing w:before="38" w:after="0" w:line="240" w:lineRule="auto"/>
        <w:ind w:left="1760" w:right="0" w:hanging="18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account</w:t>
      </w:r>
    </w:p>
    <w:p>
      <w:pPr>
        <w:pStyle w:val="9"/>
        <w:numPr>
          <w:ilvl w:val="0"/>
          <w:numId w:val="6"/>
        </w:numPr>
        <w:tabs>
          <w:tab w:val="left" w:pos="1761"/>
        </w:tabs>
        <w:spacing w:before="38" w:after="0" w:line="240" w:lineRule="auto"/>
        <w:ind w:left="1760" w:right="0" w:hanging="181"/>
        <w:jc w:val="left"/>
        <w:rPr>
          <w:sz w:val="24"/>
        </w:rPr>
      </w:pPr>
      <w:r>
        <w:rPr>
          <w:sz w:val="24"/>
        </w:rPr>
        <w:t>Replace</w:t>
      </w:r>
      <w:r>
        <w:rPr>
          <w:spacing w:val="-4"/>
          <w:sz w:val="24"/>
        </w:rPr>
        <w:t xml:space="preserve"> </w:t>
      </w:r>
      <w:r>
        <w:rPr>
          <w:sz w:val="24"/>
        </w:rPr>
        <w:t>“city</w:t>
      </w:r>
      <w:r>
        <w:rPr>
          <w:spacing w:val="-3"/>
          <w:sz w:val="24"/>
        </w:rPr>
        <w:t xml:space="preserve"> </w:t>
      </w:r>
      <w:r>
        <w:rPr>
          <w:sz w:val="24"/>
        </w:rPr>
        <w:t>name”and</w:t>
      </w:r>
      <w:r>
        <w:rPr>
          <w:spacing w:val="6"/>
          <w:sz w:val="24"/>
        </w:rPr>
        <w:t xml:space="preserve"> </w:t>
      </w:r>
      <w:r>
        <w:rPr>
          <w:sz w:val="24"/>
        </w:rPr>
        <w:t>“your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key”with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city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</w:p>
    <w:p>
      <w:pPr>
        <w:pStyle w:val="7"/>
        <w:spacing w:before="9"/>
        <w:rPr>
          <w:sz w:val="21"/>
        </w:rPr>
      </w:pPr>
    </w:p>
    <w:p>
      <w:pPr>
        <w:pStyle w:val="4"/>
        <w:ind w:left="1570"/>
      </w:pPr>
      <w:r>
        <w:rPr>
          <w:color w:val="2E5395"/>
        </w:rPr>
        <w:t>api.openweathermap.org/data/2.5/weather?q={city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name}&amp;appid={your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api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key}</w:t>
      </w:r>
    </w:p>
    <w:p>
      <w:pPr>
        <w:pStyle w:val="7"/>
        <w:spacing w:before="7"/>
        <w:rPr>
          <w:rFonts w:ascii="Calibri Light"/>
          <w:sz w:val="20"/>
        </w:rPr>
      </w:pPr>
    </w:p>
    <w:p>
      <w:pPr>
        <w:pStyle w:val="7"/>
        <w:ind w:left="860"/>
      </w:pPr>
      <w:r>
        <w:t>Link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used in</w:t>
      </w:r>
      <w:r>
        <w:rPr>
          <w:spacing w:val="-4"/>
        </w:rPr>
        <w:t xml:space="preserve"> </w:t>
      </w:r>
      <w:r>
        <w:t>my project:</w:t>
      </w:r>
    </w:p>
    <w:p>
      <w:pPr>
        <w:spacing w:after="0"/>
        <w:sectPr>
          <w:pgSz w:w="11920" w:h="16850"/>
          <w:pgMar w:top="132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spacing w:before="74"/>
        <w:ind w:left="860" w:right="1042"/>
      </w:pPr>
      <w:r>
        <w:fldChar w:fldCharType="begin"/>
      </w:r>
      <w:r>
        <w:instrText xml:space="preserve"> HYPERLINK "http://api.openweathermap.org/data/2.5/weather?q=Gudur%2Cin&amp;appid=62354068e45f41ffa6a5b164714145fe" \h </w:instrText>
      </w:r>
      <w:r>
        <w:fldChar w:fldCharType="separate"/>
      </w:r>
      <w:r>
        <w:rPr>
          <w:color w:val="0461C1"/>
          <w:spacing w:val="-1"/>
          <w:u w:val="single" w:color="0461C1"/>
        </w:rPr>
        <w:t>http://api.openweathermap.org/data/2.5/weather?q=Gudur,in&amp;appid=62354068e45f41ffa6a5</w:t>
      </w:r>
      <w:r>
        <w:rPr>
          <w:color w:val="0461C1"/>
          <w:spacing w:val="-1"/>
          <w:u w:val="single" w:color="0461C1"/>
        </w:rPr>
        <w:fldChar w:fldCharType="end"/>
      </w:r>
      <w:r>
        <w:rPr>
          <w:color w:val="0461C1"/>
          <w:spacing w:val="-57"/>
        </w:rPr>
        <w:t xml:space="preserve"> </w:t>
      </w:r>
      <w:r>
        <w:fldChar w:fldCharType="begin"/>
      </w:r>
      <w:r>
        <w:instrText xml:space="preserve"> HYPERLINK "http://api.openweathermap.org/data/2.5/weather?q=Gudur%2Cin&amp;appid=62354068e45f41ffa6a5b164714145fe" \h </w:instrText>
      </w:r>
      <w:r>
        <w:fldChar w:fldCharType="separate"/>
      </w:r>
      <w:r>
        <w:rPr>
          <w:color w:val="0461C1"/>
          <w:u w:val="single" w:color="0461C1"/>
        </w:rPr>
        <w:t>b164714145fe</w:t>
      </w:r>
      <w:r>
        <w:rPr>
          <w:color w:val="0461C1"/>
          <w:u w:val="single" w:color="0461C1"/>
        </w:rPr>
        <w:fldChar w:fldCharType="end"/>
      </w:r>
    </w:p>
    <w:p>
      <w:pPr>
        <w:spacing w:after="0"/>
        <w:sectPr>
          <w:pgSz w:w="11920" w:h="16850"/>
          <w:pgMar w:top="158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2"/>
        <w:numPr>
          <w:ilvl w:val="0"/>
          <w:numId w:val="7"/>
        </w:numPr>
        <w:tabs>
          <w:tab w:val="left" w:pos="1180"/>
        </w:tabs>
        <w:spacing w:before="58" w:after="0" w:line="240" w:lineRule="auto"/>
        <w:ind w:left="1179" w:right="0" w:hanging="320"/>
        <w:jc w:val="left"/>
      </w:pPr>
      <w:r>
        <w:t>Building</w:t>
      </w:r>
      <w:r>
        <w:rPr>
          <w:spacing w:val="-6"/>
        </w:rPr>
        <w:t xml:space="preserve"> </w:t>
      </w:r>
      <w:r>
        <w:t>Project</w:t>
      </w:r>
    </w:p>
    <w:p>
      <w:pPr>
        <w:pStyle w:val="7"/>
        <w:spacing w:before="11"/>
        <w:rPr>
          <w:b/>
          <w:sz w:val="31"/>
        </w:rPr>
      </w:pPr>
    </w:p>
    <w:p>
      <w:pPr>
        <w:pStyle w:val="3"/>
        <w:numPr>
          <w:ilvl w:val="1"/>
          <w:numId w:val="7"/>
        </w:numPr>
        <w:tabs>
          <w:tab w:val="left" w:pos="2181"/>
        </w:tabs>
        <w:spacing w:before="0" w:after="0" w:line="240" w:lineRule="auto"/>
        <w:ind w:left="2180" w:right="524" w:hanging="2181"/>
        <w:jc w:val="left"/>
      </w:pPr>
      <w:r>
        <w:t>Connecting</w:t>
      </w:r>
      <w:r>
        <w:rPr>
          <w:spacing w:val="-2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Simulator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Platform</w:t>
      </w:r>
    </w:p>
    <w:p>
      <w:pPr>
        <w:pStyle w:val="7"/>
        <w:spacing w:before="7"/>
        <w:rPr>
          <w:b/>
          <w:sz w:val="27"/>
        </w:rPr>
      </w:pPr>
    </w:p>
    <w:p>
      <w:pPr>
        <w:pStyle w:val="7"/>
        <w:ind w:left="2300"/>
      </w:pPr>
      <w:r>
        <w:t>Open</w:t>
      </w:r>
      <w:r>
        <w:rPr>
          <w:spacing w:val="-3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4.3</w:t>
      </w:r>
    </w:p>
    <w:p>
      <w:pPr>
        <w:pStyle w:val="7"/>
        <w:spacing w:before="46" w:line="564" w:lineRule="exact"/>
        <w:ind w:left="2300" w:right="2000"/>
      </w:pP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credentials 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Platform</w:t>
      </w:r>
      <w:r>
        <w:rPr>
          <w:spacing w:val="-57"/>
        </w:rPr>
        <w:t xml:space="preserve"> </w:t>
      </w:r>
      <w:r>
        <w:t>Click on connect</w:t>
      </w:r>
    </w:p>
    <w:p>
      <w:pPr>
        <w:pStyle w:val="7"/>
        <w:spacing w:before="112"/>
        <w:ind w:left="1580"/>
      </w:pPr>
      <w:r>
        <w:t>My</w:t>
      </w:r>
      <w:r>
        <w:rPr>
          <w:spacing w:val="-5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simulator</w:t>
      </w:r>
      <w:r>
        <w:rPr>
          <w:spacing w:val="-4"/>
        </w:rPr>
        <w:t xml:space="preserve"> </w:t>
      </w:r>
      <w:r>
        <w:t>are:</w:t>
      </w:r>
    </w:p>
    <w:p>
      <w:pPr>
        <w:pStyle w:val="7"/>
        <w:spacing w:before="2"/>
        <w:rPr>
          <w:sz w:val="25"/>
        </w:rPr>
      </w:pPr>
    </w:p>
    <w:tbl>
      <w:tblPr>
        <w:tblStyle w:val="6"/>
        <w:tblW w:w="0" w:type="auto"/>
        <w:tblInd w:w="139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4"/>
        <w:gridCol w:w="2177"/>
        <w:gridCol w:w="1509"/>
        <w:gridCol w:w="261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1494" w:type="dxa"/>
          </w:tcPr>
          <w:p>
            <w:pPr>
              <w:pStyle w:val="10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Org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177" w:type="dxa"/>
          </w:tcPr>
          <w:p>
            <w:pPr>
              <w:pStyle w:val="10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9wbx5</w:t>
            </w:r>
          </w:p>
        </w:tc>
        <w:tc>
          <w:tcPr>
            <w:tcW w:w="1509" w:type="dxa"/>
          </w:tcPr>
          <w:p>
            <w:pPr>
              <w:pStyle w:val="10"/>
              <w:spacing w:line="266" w:lineRule="exact"/>
              <w:ind w:left="912"/>
              <w:rPr>
                <w:sz w:val="24"/>
              </w:rPr>
            </w:pPr>
            <w:r>
              <w:rPr>
                <w:sz w:val="24"/>
              </w:rPr>
              <w:t>API</w:t>
            </w:r>
          </w:p>
        </w:tc>
        <w:tc>
          <w:tcPr>
            <w:tcW w:w="2616" w:type="dxa"/>
          </w:tcPr>
          <w:p>
            <w:pPr>
              <w:pStyle w:val="10"/>
              <w:spacing w:line="266" w:lineRule="exact"/>
              <w:ind w:left="63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a-9wbx51qfklrf7jl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1494" w:type="dxa"/>
          </w:tcPr>
          <w:p>
            <w:pPr>
              <w:pStyle w:val="10"/>
              <w:spacing w:before="131"/>
              <w:ind w:left="200"/>
              <w:rPr>
                <w:sz w:val="24"/>
              </w:rPr>
            </w:pPr>
            <w:r>
              <w:rPr>
                <w:sz w:val="24"/>
              </w:rPr>
              <w:t>Device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2177" w:type="dxa"/>
          </w:tcPr>
          <w:p>
            <w:pPr>
              <w:pStyle w:val="10"/>
              <w:spacing w:before="131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iotdevice1</w:t>
            </w:r>
          </w:p>
        </w:tc>
        <w:tc>
          <w:tcPr>
            <w:tcW w:w="1509" w:type="dxa"/>
          </w:tcPr>
          <w:p>
            <w:pPr>
              <w:pStyle w:val="10"/>
              <w:spacing w:before="131"/>
              <w:ind w:left="912"/>
              <w:rPr>
                <w:sz w:val="24"/>
              </w:rPr>
            </w:pPr>
            <w:r>
              <w:rPr>
                <w:sz w:val="24"/>
              </w:rPr>
              <w:t>token</w:t>
            </w:r>
          </w:p>
        </w:tc>
        <w:tc>
          <w:tcPr>
            <w:tcW w:w="2616" w:type="dxa"/>
          </w:tcPr>
          <w:p>
            <w:pPr>
              <w:pStyle w:val="10"/>
              <w:spacing w:before="131"/>
              <w:ind w:left="63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JcU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(4(9Z37PdL!Rmz(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 w:hRule="atLeast"/>
        </w:trPr>
        <w:tc>
          <w:tcPr>
            <w:tcW w:w="1494" w:type="dxa"/>
          </w:tcPr>
          <w:p>
            <w:pPr>
              <w:pStyle w:val="10"/>
              <w:spacing w:before="12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Device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177" w:type="dxa"/>
          </w:tcPr>
          <w:p>
            <w:pPr>
              <w:pStyle w:val="10"/>
              <w:spacing w:before="123" w:line="256" w:lineRule="exac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qwerty123</w:t>
            </w:r>
          </w:p>
        </w:tc>
        <w:tc>
          <w:tcPr>
            <w:tcW w:w="1509" w:type="dxa"/>
          </w:tcPr>
          <w:p>
            <w:pPr>
              <w:pStyle w:val="10"/>
              <w:ind w:left="0"/>
              <w:rPr>
                <w:sz w:val="24"/>
              </w:rPr>
            </w:pPr>
          </w:p>
        </w:tc>
        <w:tc>
          <w:tcPr>
            <w:tcW w:w="2616" w:type="dxa"/>
          </w:tcPr>
          <w:p>
            <w:pPr>
              <w:pStyle w:val="10"/>
              <w:ind w:left="0"/>
              <w:rPr>
                <w:sz w:val="24"/>
              </w:rPr>
            </w:pPr>
          </w:p>
        </w:tc>
      </w:tr>
    </w:tbl>
    <w:p>
      <w:pPr>
        <w:pStyle w:val="7"/>
        <w:spacing w:before="1"/>
        <w:rPr>
          <w:sz w:val="26"/>
        </w:rPr>
      </w:pPr>
    </w:p>
    <w:p>
      <w:pPr>
        <w:pStyle w:val="7"/>
        <w:ind w:left="1580"/>
      </w:pPr>
      <w:r>
        <w:t>Device</w:t>
      </w:r>
      <w:r>
        <w:rPr>
          <w:spacing w:val="-5"/>
        </w:rPr>
        <w:t xml:space="preserve"> </w:t>
      </w:r>
      <w:r>
        <w:t>Token</w:t>
      </w:r>
      <w:r>
        <w:rPr>
          <w:spacing w:val="27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johnyjohnyyespapa</w:t>
      </w:r>
    </w:p>
    <w:p>
      <w:pPr>
        <w:pStyle w:val="7"/>
        <w:spacing w:before="7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</wp:posOffset>
            </wp:positionV>
            <wp:extent cx="5845810" cy="291909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556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sz w:val="35"/>
        </w:rPr>
      </w:pPr>
    </w:p>
    <w:p>
      <w:pPr>
        <w:pStyle w:val="9"/>
        <w:numPr>
          <w:ilvl w:val="0"/>
          <w:numId w:val="8"/>
        </w:numPr>
        <w:tabs>
          <w:tab w:val="left" w:pos="1871"/>
        </w:tabs>
        <w:spacing w:before="0" w:after="0" w:line="240" w:lineRule="auto"/>
        <w:ind w:left="1870" w:right="0" w:hanging="291"/>
        <w:jc w:val="left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simulator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</w:p>
    <w:p>
      <w:pPr>
        <w:pStyle w:val="9"/>
        <w:numPr>
          <w:ilvl w:val="0"/>
          <w:numId w:val="8"/>
        </w:numPr>
        <w:tabs>
          <w:tab w:val="left" w:pos="1871"/>
        </w:tabs>
        <w:spacing w:before="17" w:after="0" w:line="240" w:lineRule="auto"/>
        <w:ind w:left="1870" w:right="0" w:hanging="291"/>
        <w:jc w:val="left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Recent Events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</w:p>
    <w:p>
      <w:pPr>
        <w:pStyle w:val="9"/>
        <w:numPr>
          <w:ilvl w:val="0"/>
          <w:numId w:val="8"/>
        </w:numPr>
        <w:tabs>
          <w:tab w:val="left" w:pos="1871"/>
        </w:tabs>
        <w:spacing w:before="16" w:after="0" w:line="240" w:lineRule="auto"/>
        <w:ind w:left="1870" w:right="0" w:hanging="291"/>
        <w:jc w:val="left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received in</w:t>
      </w:r>
      <w:r>
        <w:rPr>
          <w:spacing w:val="-3"/>
          <w:sz w:val="24"/>
        </w:rPr>
        <w:t xml:space="preserve"> </w:t>
      </w:r>
      <w:r>
        <w:rPr>
          <w:sz w:val="24"/>
        </w:rPr>
        <w:t>this format</w:t>
      </w:r>
      <w:r>
        <w:rPr>
          <w:spacing w:val="-5"/>
          <w:sz w:val="24"/>
        </w:rPr>
        <w:t xml:space="preserve"> </w:t>
      </w:r>
      <w:r>
        <w:rPr>
          <w:sz w:val="24"/>
        </w:rPr>
        <w:t>(json)</w:t>
      </w:r>
    </w:p>
    <w:p>
      <w:pPr>
        <w:pStyle w:val="7"/>
        <w:spacing w:before="10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2209800</wp:posOffset>
            </wp:positionH>
            <wp:positionV relativeFrom="paragraph">
              <wp:posOffset>242570</wp:posOffset>
            </wp:positionV>
            <wp:extent cx="2849245" cy="1108710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98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20" w:h="16850"/>
          <w:pgMar w:top="132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ind w:left="916"/>
        <w:rPr>
          <w:sz w:val="20"/>
        </w:rPr>
      </w:pPr>
      <w:r>
        <w:rPr>
          <w:sz w:val="20"/>
        </w:rPr>
        <w:drawing>
          <wp:inline distT="0" distB="0" distL="0" distR="0">
            <wp:extent cx="5688965" cy="2171700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1"/>
        </w:rPr>
      </w:pPr>
    </w:p>
    <w:p>
      <w:pPr>
        <w:pStyle w:val="7"/>
        <w:spacing w:before="90"/>
        <w:ind w:left="86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graphs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cards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Boards</w:t>
      </w:r>
      <w:r>
        <w:rPr>
          <w:spacing w:val="-1"/>
        </w:rPr>
        <w:t xml:space="preserve"> </w:t>
      </w:r>
      <w:r>
        <w:t>tab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4"/>
        <w:rPr>
          <w:sz w:val="30"/>
        </w:rPr>
      </w:pPr>
    </w:p>
    <w:p>
      <w:pPr>
        <w:pStyle w:val="4"/>
        <w:numPr>
          <w:ilvl w:val="1"/>
          <w:numId w:val="7"/>
        </w:numPr>
        <w:tabs>
          <w:tab w:val="left" w:pos="1221"/>
        </w:tabs>
        <w:spacing w:before="0" w:after="0" w:line="240" w:lineRule="auto"/>
        <w:ind w:left="1220" w:right="0" w:hanging="361"/>
        <w:jc w:val="left"/>
        <w:rPr>
          <w:color w:val="2E5395"/>
        </w:rPr>
      </w:pPr>
      <w:r>
        <w:rPr>
          <w:color w:val="2E5395"/>
        </w:rPr>
        <w:t>Configuration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Node-Red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collect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IBM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cloud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data</w:t>
      </w:r>
    </w:p>
    <w:p>
      <w:pPr>
        <w:pStyle w:val="7"/>
        <w:rPr>
          <w:rFonts w:ascii="Calibri Light"/>
          <w:sz w:val="20"/>
        </w:rPr>
      </w:pPr>
    </w:p>
    <w:p>
      <w:pPr>
        <w:pStyle w:val="7"/>
        <w:spacing w:before="10"/>
        <w:rPr>
          <w:rFonts w:ascii="Calibri Light"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108585</wp:posOffset>
            </wp:positionV>
            <wp:extent cx="5607050" cy="318770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43" cy="318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0"/>
        </w:rPr>
        <w:sectPr>
          <w:pgSz w:w="11920" w:h="16850"/>
          <w:pgMar w:top="144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spacing w:before="78" w:line="259" w:lineRule="auto"/>
        <w:ind w:left="860" w:right="1349" w:firstLine="719"/>
      </w:pPr>
      <w:r>
        <w:t>The node IBM IoT App In is added to Node-Red workflow. Then the appropriate</w:t>
      </w:r>
      <w:r>
        <w:rPr>
          <w:spacing w:val="-57"/>
        </w:rPr>
        <w:t xml:space="preserve"> </w:t>
      </w:r>
      <w:r>
        <w:t>device credentials obtained earlier are entered into the node to connect and fetch device</w:t>
      </w:r>
      <w:r>
        <w:rPr>
          <w:spacing w:val="1"/>
        </w:rPr>
        <w:t xml:space="preserve"> </w:t>
      </w:r>
      <w:r>
        <w:t>telemetry</w:t>
      </w:r>
      <w:r>
        <w:rPr>
          <w:spacing w:val="1"/>
        </w:rPr>
        <w:t xml:space="preserve"> </w:t>
      </w:r>
      <w:r>
        <w:t>to Node-Red</w:t>
      </w:r>
    </w:p>
    <w:p>
      <w:pPr>
        <w:pStyle w:val="7"/>
        <w:spacing w:before="155" w:line="477" w:lineRule="auto"/>
        <w:ind w:left="860" w:right="4009"/>
      </w:pPr>
      <w:r>
        <w:t>Once it is connected Node-Red receives data from the device</w:t>
      </w:r>
      <w:r>
        <w:rPr>
          <w:spacing w:val="-57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debug</w:t>
      </w:r>
      <w:r>
        <w:rPr>
          <w:spacing w:val="-1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verification</w:t>
      </w:r>
    </w:p>
    <w:p>
      <w:pPr>
        <w:pStyle w:val="7"/>
        <w:spacing w:before="1"/>
        <w:ind w:left="860"/>
      </w:pPr>
      <w:r>
        <w:t>Connect</w:t>
      </w:r>
      <w:r>
        <w:rPr>
          <w:spacing w:val="-6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reading separately.</w:t>
      </w:r>
    </w:p>
    <w:p>
      <w:pPr>
        <w:pStyle w:val="7"/>
        <w:spacing w:before="5"/>
      </w:pPr>
    </w:p>
    <w:p>
      <w:pPr>
        <w:pStyle w:val="7"/>
        <w:spacing w:line="252" w:lineRule="auto"/>
        <w:ind w:left="1580" w:right="5236" w:hanging="720"/>
      </w:pPr>
      <w:r>
        <w:t>The Java script code for the function node is:</w:t>
      </w:r>
      <w:r>
        <w:rPr>
          <w:spacing w:val="1"/>
        </w:rPr>
        <w:t xml:space="preserve"> </w:t>
      </w:r>
      <w:r>
        <w:rPr>
          <w:spacing w:val="-1"/>
        </w:rPr>
        <w:t>msg.payload=msg.payload.d.temperature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msg;</w:t>
      </w:r>
    </w:p>
    <w:p>
      <w:pPr>
        <w:pStyle w:val="7"/>
        <w:spacing w:before="6"/>
        <w:rPr>
          <w:sz w:val="23"/>
        </w:rPr>
      </w:pPr>
    </w:p>
    <w:p>
      <w:pPr>
        <w:pStyle w:val="7"/>
        <w:spacing w:before="1"/>
        <w:ind w:left="86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212090</wp:posOffset>
            </wp:positionV>
            <wp:extent cx="5609590" cy="223837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273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Finally</w:t>
      </w:r>
      <w:r>
        <w:rPr>
          <w:spacing w:val="-3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Gauge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UI</w:t>
      </w:r>
    </w:p>
    <w:p>
      <w:pPr>
        <w:pStyle w:val="7"/>
        <w:rPr>
          <w:sz w:val="26"/>
        </w:rPr>
      </w:pPr>
    </w:p>
    <w:p>
      <w:pPr>
        <w:pStyle w:val="7"/>
        <w:spacing w:before="153"/>
        <w:ind w:left="860"/>
      </w:pPr>
      <w:r>
        <w:t>Nodes</w:t>
      </w:r>
      <w:r>
        <w:rPr>
          <w:spacing w:val="-5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manner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reading</w:t>
      </w:r>
      <w:r>
        <w:rPr>
          <w:spacing w:val="-6"/>
        </w:rPr>
        <w:t xml:space="preserve"> </w:t>
      </w:r>
      <w:r>
        <w:t>separately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134620</wp:posOffset>
            </wp:positionV>
            <wp:extent cx="5586095" cy="2515235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294" cy="2514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50"/>
          <w:pgMar w:top="130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ind w:left="860"/>
        <w:rPr>
          <w:sz w:val="20"/>
        </w:rPr>
      </w:pPr>
      <w:r>
        <w:rPr>
          <w:sz w:val="20"/>
        </w:rPr>
        <w:drawing>
          <wp:inline distT="0" distB="0" distL="0" distR="0">
            <wp:extent cx="5601335" cy="3787775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802" cy="378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"/>
      </w:pPr>
    </w:p>
    <w:p>
      <w:pPr>
        <w:pStyle w:val="3"/>
        <w:numPr>
          <w:ilvl w:val="1"/>
          <w:numId w:val="7"/>
        </w:numPr>
        <w:tabs>
          <w:tab w:val="left" w:pos="1281"/>
        </w:tabs>
        <w:spacing w:before="88" w:after="0" w:line="240" w:lineRule="auto"/>
        <w:ind w:left="1280" w:right="0" w:hanging="421"/>
        <w:jc w:val="left"/>
      </w:pPr>
      <w:r>
        <w:t>Configuration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Node-Red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collect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Weather</w:t>
      </w:r>
    </w:p>
    <w:p>
      <w:pPr>
        <w:pStyle w:val="7"/>
        <w:spacing w:before="10"/>
        <w:rPr>
          <w:b/>
          <w:sz w:val="29"/>
        </w:rPr>
      </w:pPr>
    </w:p>
    <w:p>
      <w:pPr>
        <w:pStyle w:val="7"/>
        <w:ind w:left="860" w:right="1722"/>
      </w:pPr>
      <w:r>
        <w:t>The Node-Red also receive data from the Open Weather API by HTTP GET request.</w:t>
      </w:r>
      <w:r>
        <w:rPr>
          <w:spacing w:val="-57"/>
        </w:rPr>
        <w:t xml:space="preserve"> </w:t>
      </w:r>
      <w:r>
        <w:t>Aninject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is added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certain interval.</w:t>
      </w:r>
    </w:p>
    <w:p>
      <w:pPr>
        <w:pStyle w:val="7"/>
        <w:spacing w:before="3"/>
      </w:pPr>
    </w:p>
    <w:p>
      <w:pPr>
        <w:pStyle w:val="7"/>
        <w:spacing w:line="477" w:lineRule="auto"/>
        <w:ind w:left="860" w:right="2319"/>
      </w:pPr>
      <w:r>
        <w:t>HTTP</w:t>
      </w:r>
      <w:r>
        <w:rPr>
          <w:spacing w:val="4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configured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we saved</w:t>
      </w:r>
      <w:r>
        <w:rPr>
          <w:spacing w:val="4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section</w:t>
      </w:r>
      <w:r>
        <w:rPr>
          <w:spacing w:val="5"/>
        </w:rPr>
        <w:t xml:space="preserve"> </w:t>
      </w:r>
      <w:r>
        <w:t>4.4</w:t>
      </w:r>
      <w:r>
        <w:rPr>
          <w:spacing w:val="-57"/>
        </w:rPr>
        <w:t xml:space="preserve"> </w:t>
      </w:r>
      <w:r>
        <w:t>The data we receive from Open Weather after request is in below JSON</w:t>
      </w:r>
      <w:r>
        <w:rPr>
          <w:spacing w:val="1"/>
        </w:rPr>
        <w:t xml:space="preserve"> </w:t>
      </w:r>
      <w:r>
        <w:t>format:</w:t>
      </w:r>
    </w:p>
    <w:p>
      <w:pPr>
        <w:pStyle w:val="7"/>
        <w:spacing w:line="275" w:lineRule="exact"/>
        <w:ind w:left="1580"/>
      </w:pPr>
      <w:r>
        <w:t>{"coord":{"lon":79.85,"lat":14.13},"weather":[{"id":803,"main":"Clouds","descriptio</w:t>
      </w:r>
      <w:r>
        <w:rPr>
          <w:spacing w:val="-2"/>
        </w:rPr>
        <w:t xml:space="preserve"> </w:t>
      </w:r>
      <w:r>
        <w:t>n":"</w:t>
      </w:r>
    </w:p>
    <w:p>
      <w:pPr>
        <w:pStyle w:val="7"/>
        <w:ind w:left="860"/>
      </w:pPr>
      <w:r>
        <w:rPr>
          <w:spacing w:val="-1"/>
        </w:rPr>
        <w:t>broken clouds","icon":"04n"}],"base":"stations","main":{"temp":307.59,"feels_like":305.5,"temp_mi</w:t>
      </w:r>
      <w:r>
        <w:rPr>
          <w:spacing w:val="-57"/>
        </w:rPr>
        <w:t xml:space="preserve"> </w:t>
      </w:r>
      <w:r>
        <w:t>n":307.59,"temp_max":307.59,"pressure":1002,"humidity":35,"sea_level":1002,"grnd_level":</w:t>
      </w:r>
      <w:r>
        <w:rPr>
          <w:spacing w:val="1"/>
        </w:rPr>
        <w:t xml:space="preserve"> </w:t>
      </w:r>
      <w:r>
        <w:t>1000},"wind":{"speed":6.23,"deg":170},"clouds":{"all":68},"dt":1589991979,"sys":{"countr</w:t>
      </w:r>
      <w:r>
        <w:rPr>
          <w:spacing w:val="1"/>
        </w:rPr>
        <w:t xml:space="preserve"> </w:t>
      </w:r>
      <w:r>
        <w:t>y":"IN","sunrise":158993</w:t>
      </w:r>
    </w:p>
    <w:p>
      <w:pPr>
        <w:pStyle w:val="7"/>
        <w:spacing w:before="1"/>
        <w:rPr>
          <w:sz w:val="19"/>
        </w:rPr>
      </w:pPr>
    </w:p>
    <w:p>
      <w:pPr>
        <w:pStyle w:val="7"/>
        <w:spacing w:before="90"/>
        <w:ind w:left="1580"/>
      </w:pPr>
      <w:r>
        <w:t>3553,"sunset":1589979720},"timezone":19800,"id":1270791,"name":"Gūdūr","cod":</w:t>
      </w:r>
    </w:p>
    <w:p>
      <w:pPr>
        <w:pStyle w:val="7"/>
        <w:ind w:left="860"/>
      </w:pPr>
      <w:r>
        <w:t>200}</w:t>
      </w:r>
    </w:p>
    <w:p>
      <w:pPr>
        <w:pStyle w:val="7"/>
        <w:spacing w:before="9"/>
        <w:rPr>
          <w:sz w:val="16"/>
        </w:rPr>
      </w:pPr>
    </w:p>
    <w:p>
      <w:pPr>
        <w:pStyle w:val="7"/>
        <w:spacing w:before="90" w:line="475" w:lineRule="auto"/>
        <w:ind w:left="1580" w:right="1306" w:hanging="720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parse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parameters</w:t>
      </w:r>
      <w:r>
        <w:rPr>
          <w:spacing w:val="-57"/>
        </w:rPr>
        <w:t xml:space="preserve"> </w:t>
      </w:r>
      <w:r>
        <w:t>Var</w:t>
      </w:r>
      <w:r>
        <w:rPr>
          <w:spacing w:val="-2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msg.payload.main.temp;</w:t>
      </w:r>
    </w:p>
    <w:p>
      <w:pPr>
        <w:pStyle w:val="7"/>
        <w:spacing w:before="12"/>
        <w:ind w:left="1580"/>
      </w:pPr>
      <w:r>
        <w:t>Temperature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temperature-273.15;</w:t>
      </w:r>
    </w:p>
    <w:p>
      <w:pPr>
        <w:pStyle w:val="7"/>
        <w:spacing w:before="9"/>
        <w:rPr>
          <w:sz w:val="23"/>
        </w:rPr>
      </w:pPr>
    </w:p>
    <w:p>
      <w:pPr>
        <w:pStyle w:val="7"/>
        <w:ind w:left="1580"/>
      </w:pPr>
      <w:r>
        <w:t>Return</w:t>
      </w:r>
      <w:r>
        <w:rPr>
          <w:spacing w:val="-5"/>
        </w:rPr>
        <w:t xml:space="preserve"> </w:t>
      </w:r>
      <w:r>
        <w:t>{payload:</w:t>
      </w:r>
      <w:r>
        <w:rPr>
          <w:spacing w:val="-7"/>
        </w:rPr>
        <w:t xml:space="preserve"> </w:t>
      </w:r>
      <w:r>
        <w:t>temperature.toFixed</w:t>
      </w:r>
      <w:r>
        <w:rPr>
          <w:spacing w:val="-2"/>
        </w:rPr>
        <w:t xml:space="preserve"> </w:t>
      </w:r>
      <w:r>
        <w:t>(2)};</w:t>
      </w:r>
    </w:p>
    <w:p>
      <w:pPr>
        <w:spacing w:after="0"/>
        <w:sectPr>
          <w:pgSz w:w="11920" w:h="16850"/>
          <w:pgMar w:top="144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spacing w:before="82" w:line="261" w:lineRule="auto"/>
        <w:ind w:left="860" w:right="1042" w:hanging="10"/>
        <w:jc w:val="left"/>
        <w:rPr>
          <w:rFonts w:ascii="Trebuchet MS"/>
          <w:sz w:val="22"/>
        </w:rPr>
      </w:pPr>
      <w:r>
        <w:rPr>
          <w:rFonts w:ascii="Trebuchet MS"/>
          <w:w w:val="85"/>
          <w:sz w:val="22"/>
        </w:rPr>
        <w:t>In</w:t>
      </w:r>
      <w:r>
        <w:rPr>
          <w:rFonts w:ascii="Trebuchet MS"/>
          <w:spacing w:val="14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the</w:t>
      </w:r>
      <w:r>
        <w:rPr>
          <w:rFonts w:ascii="Trebuchet MS"/>
          <w:spacing w:val="19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above</w:t>
      </w:r>
      <w:r>
        <w:rPr>
          <w:rFonts w:ascii="Trebuchet MS"/>
          <w:spacing w:val="17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Java</w:t>
      </w:r>
      <w:r>
        <w:rPr>
          <w:rFonts w:ascii="Trebuchet MS"/>
          <w:spacing w:val="21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script</w:t>
      </w:r>
      <w:r>
        <w:rPr>
          <w:rFonts w:ascii="Trebuchet MS"/>
          <w:spacing w:val="24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code</w:t>
      </w:r>
      <w:r>
        <w:rPr>
          <w:rFonts w:ascii="Trebuchet MS"/>
          <w:spacing w:val="19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we</w:t>
      </w:r>
      <w:r>
        <w:rPr>
          <w:rFonts w:ascii="Trebuchet MS"/>
          <w:spacing w:val="16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take</w:t>
      </w:r>
      <w:r>
        <w:rPr>
          <w:rFonts w:ascii="Trebuchet MS"/>
          <w:spacing w:val="19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temperature</w:t>
      </w:r>
      <w:r>
        <w:rPr>
          <w:rFonts w:ascii="Trebuchet MS"/>
          <w:spacing w:val="22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parameter</w:t>
      </w:r>
      <w:r>
        <w:rPr>
          <w:rFonts w:ascii="Trebuchet MS"/>
          <w:spacing w:val="16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into</w:t>
      </w:r>
      <w:r>
        <w:rPr>
          <w:rFonts w:ascii="Trebuchet MS"/>
          <w:spacing w:val="19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a</w:t>
      </w:r>
      <w:r>
        <w:rPr>
          <w:rFonts w:ascii="Trebuchet MS"/>
          <w:spacing w:val="20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new</w:t>
      </w:r>
      <w:r>
        <w:rPr>
          <w:rFonts w:ascii="Trebuchet MS"/>
          <w:spacing w:val="24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variable</w:t>
      </w:r>
      <w:r>
        <w:rPr>
          <w:rFonts w:ascii="Trebuchet MS"/>
          <w:spacing w:val="20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and</w:t>
      </w:r>
      <w:r>
        <w:rPr>
          <w:rFonts w:ascii="Trebuchet MS"/>
          <w:spacing w:val="16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convert</w:t>
      </w:r>
      <w:r>
        <w:rPr>
          <w:rFonts w:ascii="Trebuchet MS"/>
          <w:spacing w:val="25"/>
          <w:w w:val="85"/>
          <w:sz w:val="22"/>
        </w:rPr>
        <w:t xml:space="preserve"> </w:t>
      </w:r>
      <w:r>
        <w:rPr>
          <w:rFonts w:ascii="Trebuchet MS"/>
          <w:w w:val="85"/>
          <w:sz w:val="22"/>
        </w:rPr>
        <w:t>it</w:t>
      </w:r>
      <w:r>
        <w:rPr>
          <w:rFonts w:ascii="Trebuchet MS"/>
          <w:spacing w:val="1"/>
          <w:w w:val="85"/>
          <w:sz w:val="22"/>
        </w:rPr>
        <w:t xml:space="preserve"> </w:t>
      </w:r>
      <w:r>
        <w:rPr>
          <w:rFonts w:ascii="Trebuchet MS"/>
          <w:sz w:val="22"/>
        </w:rPr>
        <w:t>from</w:t>
      </w:r>
      <w:r>
        <w:rPr>
          <w:rFonts w:ascii="Trebuchet MS"/>
          <w:spacing w:val="-9"/>
          <w:sz w:val="22"/>
        </w:rPr>
        <w:t xml:space="preserve"> </w:t>
      </w:r>
      <w:r>
        <w:rPr>
          <w:rFonts w:ascii="Trebuchet MS"/>
          <w:sz w:val="22"/>
        </w:rPr>
        <w:t>kelvin</w:t>
      </w:r>
      <w:r>
        <w:rPr>
          <w:rFonts w:ascii="Trebuchet MS"/>
          <w:spacing w:val="-10"/>
          <w:sz w:val="22"/>
        </w:rPr>
        <w:t xml:space="preserve"> </w:t>
      </w:r>
      <w:r>
        <w:rPr>
          <w:rFonts w:ascii="Trebuchet MS"/>
          <w:sz w:val="22"/>
        </w:rPr>
        <w:t>to</w:t>
      </w:r>
      <w:r>
        <w:rPr>
          <w:rFonts w:ascii="Trebuchet MS"/>
          <w:spacing w:val="-10"/>
          <w:sz w:val="22"/>
        </w:rPr>
        <w:t xml:space="preserve"> </w:t>
      </w:r>
      <w:r>
        <w:rPr>
          <w:rFonts w:ascii="Trebuchet MS"/>
          <w:sz w:val="22"/>
        </w:rPr>
        <w:t>Celsius</w:t>
      </w:r>
    </w:p>
    <w:p>
      <w:pPr>
        <w:pStyle w:val="7"/>
        <w:rPr>
          <w:rFonts w:ascii="Trebuchet MS"/>
          <w:sz w:val="26"/>
        </w:rPr>
      </w:pPr>
    </w:p>
    <w:p>
      <w:pPr>
        <w:pStyle w:val="7"/>
        <w:spacing w:before="1"/>
        <w:rPr>
          <w:rFonts w:ascii="Trebuchet MS"/>
          <w:sz w:val="21"/>
        </w:rPr>
      </w:pPr>
    </w:p>
    <w:p>
      <w:pPr>
        <w:spacing w:before="0"/>
        <w:ind w:left="850" w:right="0" w:firstLine="0"/>
        <w:jc w:val="left"/>
        <w:rPr>
          <w:rFonts w:ascii="Calibri"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201295</wp:posOffset>
            </wp:positionV>
            <wp:extent cx="5770245" cy="2059940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68" cy="2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2"/>
        </w:rPr>
        <w:t>Then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we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add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Gauge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text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nodes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to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represent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data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visually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in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UI</w:t>
      </w:r>
    </w:p>
    <w:p>
      <w:pPr>
        <w:spacing w:before="133"/>
        <w:ind w:left="85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above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image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has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program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flow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for receiving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data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Open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Weather</w:t>
      </w: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spacing w:before="12"/>
        <w:rPr>
          <w:rFonts w:ascii="Calibri"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140970</wp:posOffset>
            </wp:positionV>
            <wp:extent cx="3068955" cy="432689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950" cy="4327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4073525</wp:posOffset>
            </wp:positionH>
            <wp:positionV relativeFrom="paragraph">
              <wp:posOffset>160020</wp:posOffset>
            </wp:positionV>
            <wp:extent cx="2575560" cy="4169410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746" cy="416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Calibri"/>
          <w:sz w:val="22"/>
        </w:rPr>
      </w:pPr>
    </w:p>
    <w:p>
      <w:pPr>
        <w:pStyle w:val="7"/>
        <w:rPr>
          <w:rFonts w:ascii="Calibri"/>
          <w:sz w:val="22"/>
        </w:rPr>
      </w:pPr>
    </w:p>
    <w:p>
      <w:pPr>
        <w:pStyle w:val="7"/>
        <w:spacing w:before="4"/>
        <w:rPr>
          <w:rFonts w:ascii="Calibri"/>
          <w:sz w:val="25"/>
        </w:rPr>
      </w:pPr>
    </w:p>
    <w:p>
      <w:pPr>
        <w:spacing w:before="0"/>
        <w:ind w:left="85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above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two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images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contain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http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request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function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node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data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that needs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to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be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filled.</w:t>
      </w:r>
    </w:p>
    <w:p>
      <w:pPr>
        <w:spacing w:after="0"/>
        <w:jc w:val="left"/>
        <w:rPr>
          <w:rFonts w:ascii="Calibri"/>
          <w:sz w:val="22"/>
        </w:rPr>
        <w:sectPr>
          <w:pgSz w:w="11920" w:h="16850"/>
          <w:pgMar w:top="128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3"/>
        <w:numPr>
          <w:ilvl w:val="1"/>
          <w:numId w:val="7"/>
        </w:numPr>
        <w:tabs>
          <w:tab w:val="left" w:pos="1281"/>
        </w:tabs>
        <w:spacing w:before="61" w:after="0" w:line="240" w:lineRule="auto"/>
        <w:ind w:left="1280" w:right="0" w:hanging="421"/>
        <w:jc w:val="left"/>
      </w:pPr>
      <w:r>
        <w:t>Configuration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Node-Red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</w:p>
    <w:p>
      <w:pPr>
        <w:pStyle w:val="7"/>
        <w:rPr>
          <w:b/>
          <w:sz w:val="28"/>
        </w:rPr>
      </w:pPr>
    </w:p>
    <w:p>
      <w:pPr>
        <w:pStyle w:val="7"/>
        <w:spacing w:before="168" w:line="264" w:lineRule="auto"/>
        <w:ind w:left="860" w:right="1042"/>
      </w:pPr>
      <w:r>
        <w:t>Ibmiot out node I used to send data from Node-Red to IBM Watson device. So, after adding</w:t>
      </w:r>
      <w:r>
        <w:rPr>
          <w:spacing w:val="-5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 configure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credentials of our</w:t>
      </w:r>
      <w:r>
        <w:rPr>
          <w:spacing w:val="-1"/>
        </w:rPr>
        <w:t xml:space="preserve"> </w:t>
      </w:r>
      <w:r>
        <w:t>Watson device.</w:t>
      </w:r>
    </w:p>
    <w:p>
      <w:pPr>
        <w:pStyle w:val="7"/>
        <w:rPr>
          <w:sz w:val="26"/>
        </w:rPr>
      </w:pPr>
    </w:p>
    <w:p>
      <w:pPr>
        <w:pStyle w:val="7"/>
        <w:spacing w:before="6"/>
        <w:rPr>
          <w:sz w:val="28"/>
        </w:rPr>
      </w:pPr>
    </w:p>
    <w:p>
      <w:pPr>
        <w:pStyle w:val="7"/>
        <w:spacing w:line="482" w:lineRule="auto"/>
        <w:ind w:left="860" w:right="3228"/>
      </w:pPr>
      <w:r>
        <w:t>Here we add three button sin UI which each sends anumber0, 1and 2.</w:t>
      </w:r>
      <w:r>
        <w:rPr>
          <w:spacing w:val="-57"/>
        </w:rPr>
        <w:t xml:space="preserve"> </w:t>
      </w:r>
      <w:r>
        <w:t>0-&gt;for</w:t>
      </w:r>
      <w:r>
        <w:rPr>
          <w:spacing w:val="-3"/>
        </w:rPr>
        <w:t xml:space="preserve"> </w:t>
      </w:r>
      <w:r>
        <w:t>motor off</w:t>
      </w:r>
    </w:p>
    <w:p>
      <w:pPr>
        <w:pStyle w:val="7"/>
        <w:spacing w:line="271" w:lineRule="exact"/>
        <w:ind w:left="860"/>
      </w:pPr>
      <w:r>
        <w:t>1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motor on</w:t>
      </w:r>
    </w:p>
    <w:p>
      <w:pPr>
        <w:pStyle w:val="7"/>
        <w:spacing w:before="9"/>
        <w:rPr>
          <w:sz w:val="23"/>
        </w:rPr>
      </w:pPr>
    </w:p>
    <w:p>
      <w:pPr>
        <w:pStyle w:val="7"/>
        <w:ind w:left="860"/>
      </w:pPr>
      <w:r>
        <w:t>2-&gt;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continuously30</w:t>
      </w:r>
      <w:r>
        <w:rPr>
          <w:spacing w:val="-2"/>
        </w:rPr>
        <w:t xml:space="preserve"> </w:t>
      </w:r>
      <w:r>
        <w:t>minutes</w:t>
      </w:r>
    </w:p>
    <w:p>
      <w:pPr>
        <w:pStyle w:val="7"/>
        <w:spacing w:before="112" w:line="450" w:lineRule="atLeast"/>
        <w:ind w:left="860" w:right="1042"/>
      </w:pPr>
      <w:r>
        <w:t>We</w:t>
      </w:r>
      <w:r>
        <w:rPr>
          <w:spacing w:val="-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number.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analyser is:</w:t>
      </w:r>
    </w:p>
    <w:p>
      <w:pPr>
        <w:pStyle w:val="7"/>
        <w:spacing w:before="3" w:line="276" w:lineRule="auto"/>
        <w:ind w:left="1580" w:right="5692"/>
      </w:pPr>
      <w:r>
        <w:t>if(msg.payload===1)</w:t>
      </w:r>
      <w:r>
        <w:rPr>
          <w:spacing w:val="1"/>
        </w:rPr>
        <w:t xml:space="preserve"> </w:t>
      </w:r>
      <w:r>
        <w:t>msg.payload={"command":"ON"};</w:t>
      </w:r>
      <w:r>
        <w:rPr>
          <w:spacing w:val="1"/>
        </w:rPr>
        <w:t xml:space="preserve"> </w:t>
      </w:r>
      <w:r>
        <w:t>else if(msg.payload===0)</w:t>
      </w:r>
      <w:r>
        <w:rPr>
          <w:spacing w:val="1"/>
        </w:rPr>
        <w:t xml:space="preserve"> </w:t>
      </w:r>
      <w:r>
        <w:rPr>
          <w:spacing w:val="-1"/>
        </w:rPr>
        <w:t>msg.payload={"command":"OFF"};</w:t>
      </w:r>
      <w:r>
        <w:rPr>
          <w:spacing w:val="-57"/>
        </w:rPr>
        <w:t xml:space="preserve"> </w:t>
      </w:r>
      <w:r>
        <w:t>else</w:t>
      </w:r>
    </w:p>
    <w:p>
      <w:pPr>
        <w:pStyle w:val="7"/>
        <w:spacing w:line="273" w:lineRule="auto"/>
        <w:ind w:left="1580" w:right="4503"/>
      </w:pPr>
      <w:r>
        <w:t>msg.payload={"command":"runfor30minutes"};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msg;</w:t>
      </w:r>
    </w:p>
    <w:p>
      <w:pPr>
        <w:pStyle w:val="7"/>
        <w:spacing w:before="2"/>
      </w:pPr>
    </w:p>
    <w:p>
      <w:pPr>
        <w:pStyle w:val="7"/>
        <w:ind w:left="860" w:right="1042"/>
      </w:pP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to parse the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visually with</w:t>
      </w:r>
      <w:r>
        <w:rPr>
          <w:spacing w:val="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node.</w:t>
      </w:r>
    </w:p>
    <w:p>
      <w:pPr>
        <w:pStyle w:val="7"/>
        <w:spacing w:before="3"/>
      </w:pPr>
    </w:p>
    <w:p>
      <w:pPr>
        <w:pStyle w:val="7"/>
        <w:ind w:left="860"/>
      </w:pPr>
      <w:r>
        <w:t>The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function node</w:t>
      </w:r>
      <w:r>
        <w:rPr>
          <w:spacing w:val="1"/>
        </w:rPr>
        <w:t xml:space="preserve"> </w:t>
      </w:r>
      <w:r>
        <w:t>is:</w:t>
      </w: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1880870</wp:posOffset>
            </wp:positionH>
            <wp:positionV relativeFrom="paragraph">
              <wp:posOffset>131445</wp:posOffset>
            </wp:positionV>
            <wp:extent cx="2212340" cy="560070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291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top="132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6"/>
        </w:rPr>
      </w:pPr>
    </w:p>
    <w:p>
      <w:pPr>
        <w:pStyle w:val="7"/>
        <w:spacing w:before="90"/>
        <w:ind w:left="860"/>
      </w:pP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show the</w:t>
      </w:r>
      <w:r>
        <w:rPr>
          <w:spacing w:val="-5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codes of</w:t>
      </w:r>
      <w:r>
        <w:rPr>
          <w:spacing w:val="-1"/>
        </w:rPr>
        <w:t xml:space="preserve"> </w:t>
      </w:r>
      <w:r>
        <w:t>analyser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function nodes.</w:t>
      </w:r>
    </w:p>
    <w:p>
      <w:pPr>
        <w:pStyle w:val="7"/>
      </w:pPr>
    </w:p>
    <w:p>
      <w:pPr>
        <w:pStyle w:val="7"/>
        <w:ind w:left="860" w:right="1042"/>
      </w:pP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Json node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conversion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string &amp;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57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IBM</w:t>
      </w:r>
      <w:r>
        <w:rPr>
          <w:spacing w:val="3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Out.</w:t>
      </w:r>
    </w:p>
    <w:p>
      <w:pPr>
        <w:pStyle w:val="7"/>
        <w:spacing w:before="5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1392555</wp:posOffset>
            </wp:positionH>
            <wp:positionV relativeFrom="paragraph">
              <wp:posOffset>115570</wp:posOffset>
            </wp:positionV>
            <wp:extent cx="4342765" cy="214757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771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221"/>
        <w:ind w:left="860"/>
      </w:pPr>
      <w:r>
        <w:t>Edit</w:t>
      </w:r>
      <w:r>
        <w:rPr>
          <w:spacing w:val="-6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 be</w:t>
      </w:r>
      <w:r>
        <w:rPr>
          <w:spacing w:val="-5"/>
        </w:rPr>
        <w:t xml:space="preserve"> </w:t>
      </w:r>
      <w:r>
        <w:t>configured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</w:t>
      </w:r>
    </w:p>
    <w:p>
      <w:pPr>
        <w:pStyle w:val="7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173355</wp:posOffset>
            </wp:positionV>
            <wp:extent cx="5730240" cy="1753235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01" cy="175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ind w:left="860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commands to</w:t>
      </w:r>
      <w:r>
        <w:rPr>
          <w:spacing w:val="-1"/>
        </w:rPr>
        <w:t xml:space="preserve"> </w:t>
      </w:r>
      <w:r>
        <w:t>IBM cloud.</w:t>
      </w:r>
    </w:p>
    <w:p>
      <w:pPr>
        <w:spacing w:after="0"/>
        <w:sectPr>
          <w:pgSz w:w="11920" w:h="16850"/>
          <w:pgMar w:top="160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3"/>
        <w:numPr>
          <w:ilvl w:val="1"/>
          <w:numId w:val="7"/>
        </w:numPr>
        <w:tabs>
          <w:tab w:val="left" w:pos="1281"/>
        </w:tabs>
        <w:spacing w:before="61" w:after="0" w:line="240" w:lineRule="auto"/>
        <w:ind w:left="1280" w:right="0" w:hanging="421"/>
        <w:jc w:val="left"/>
      </w:pPr>
      <w:r>
        <w:t>Adjusting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</w:p>
    <w:p>
      <w:pPr>
        <w:pStyle w:val="7"/>
        <w:spacing w:before="9"/>
        <w:rPr>
          <w:b/>
          <w:sz w:val="27"/>
        </w:rPr>
      </w:pPr>
    </w:p>
    <w:p>
      <w:pPr>
        <w:pStyle w:val="7"/>
        <w:spacing w:before="1"/>
        <w:ind w:left="860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parsed</w:t>
      </w:r>
      <w:r>
        <w:rPr>
          <w:spacing w:val="-4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Node-Red</w:t>
      </w:r>
      <w:r>
        <w:rPr>
          <w:spacing w:val="1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</w:p>
    <w:p>
      <w:pPr>
        <w:pStyle w:val="7"/>
        <w:spacing w:before="9"/>
        <w:rPr>
          <w:sz w:val="23"/>
        </w:rPr>
      </w:pPr>
    </w:p>
    <w:p>
      <w:pPr>
        <w:pStyle w:val="7"/>
        <w:ind w:left="860" w:right="875"/>
      </w:pPr>
      <w:r>
        <w:t>Here we are using Gauges, text and button nodes to display in the UI and helps to monitor the</w:t>
      </w:r>
      <w:r>
        <w:rPr>
          <w:spacing w:val="-57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and control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farm</w:t>
      </w:r>
      <w:r>
        <w:rPr>
          <w:spacing w:val="-3"/>
        </w:rPr>
        <w:t xml:space="preserve"> </w:t>
      </w:r>
      <w:r>
        <w:t>equipment.</w:t>
      </w:r>
    </w:p>
    <w:p>
      <w:pPr>
        <w:pStyle w:val="7"/>
        <w:spacing w:before="2"/>
      </w:pPr>
    </w:p>
    <w:p>
      <w:pPr>
        <w:pStyle w:val="7"/>
        <w:ind w:left="860"/>
      </w:pPr>
      <w:r>
        <w:pict>
          <v:group id="_x0000_s1026" o:spid="_x0000_s1026" o:spt="203" style="position:absolute;left:0pt;margin-left:60.75pt;margin-top:15.45pt;height:229.85pt;width:508.45pt;mso-position-horizontal-relative:page;z-index:251661312;mso-width-relative:page;mso-height-relative:page;" coordorigin="1215,310" coordsize="10169,4597">
            <o:lock v:ext="edit"/>
            <v:shape id="_x0000_s1027" o:spid="_x0000_s1027" o:spt="75" type="#_x0000_t75" style="position:absolute;left:4656;top:309;height:4560;width:3329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shape id="_x0000_s1028" o:spid="_x0000_s1028" o:spt="75" type="#_x0000_t75" style="position:absolute;left:1215;top:346;height:4560;width:3384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029" o:spid="_x0000_s1029" o:spt="75" type="#_x0000_t75" style="position:absolute;left:8022;top:347;height:4485;width:3362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</v:group>
        </w:pict>
      </w:r>
      <w:r>
        <w:t>Below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Gauge,</w:t>
      </w:r>
      <w:r>
        <w:rPr>
          <w:spacing w:val="-1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configurations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28"/>
        </w:rPr>
      </w:pPr>
    </w:p>
    <w:p>
      <w:pPr>
        <w:pStyle w:val="4"/>
      </w:pPr>
      <w:r>
        <w:rPr>
          <w:color w:val="2E5395"/>
        </w:rPr>
        <w:t>Adding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Background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image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UI</w:t>
      </w:r>
    </w:p>
    <w:p>
      <w:pPr>
        <w:pStyle w:val="7"/>
        <w:spacing w:before="1"/>
        <w:rPr>
          <w:rFonts w:ascii="Calibri Light"/>
          <w:sz w:val="25"/>
        </w:rPr>
      </w:pPr>
    </w:p>
    <w:p>
      <w:pPr>
        <w:pStyle w:val="7"/>
        <w:ind w:left="860" w:right="875"/>
      </w:pP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 image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 below</w:t>
      </w:r>
      <w:r>
        <w:rPr>
          <w:spacing w:val="-57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</w:t>
      </w:r>
    </w:p>
    <w:p>
      <w:pPr>
        <w:pStyle w:val="7"/>
        <w:spacing w:before="2"/>
        <w:ind w:left="1580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4940300</wp:posOffset>
            </wp:positionH>
            <wp:positionV relativeFrom="paragraph">
              <wp:posOffset>189230</wp:posOffset>
            </wp:positionV>
            <wp:extent cx="2190750" cy="2690495"/>
            <wp:effectExtent l="0" t="0" r="0" b="0"/>
            <wp:wrapNone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96" cy="269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&lt;style&gt;</w:t>
      </w:r>
    </w:p>
    <w:p>
      <w:pPr>
        <w:pStyle w:val="7"/>
        <w:spacing w:before="186"/>
        <w:ind w:left="1582"/>
      </w:pPr>
      <w:r>
        <w:t>body {</w:t>
      </w:r>
    </w:p>
    <w:p>
      <w:pPr>
        <w:pStyle w:val="7"/>
        <w:spacing w:before="88"/>
        <w:ind w:left="2300" w:right="3895"/>
      </w:pPr>
      <w:r>
        <w:t>Background-image: url("https://images.</w:t>
      </w:r>
      <w:r>
        <w:rPr>
          <w:spacing w:val="1"/>
        </w:rPr>
        <w:t xml:space="preserve"> </w:t>
      </w:r>
      <w:r>
        <w:t>unsplash.com/photo-1563514227147-6d2ff665</w:t>
      </w:r>
      <w:r>
        <w:rPr>
          <w:spacing w:val="-57"/>
        </w:rPr>
        <w:t xml:space="preserve"> </w:t>
      </w:r>
      <w:r>
        <w:rPr>
          <w:spacing w:val="-1"/>
        </w:rPr>
        <w:t>a6a0?ixlib=rb-1.2.1&amp;auto=format&amp;fit=crop&amp;w</w:t>
      </w:r>
    </w:p>
    <w:p>
      <w:pPr>
        <w:pStyle w:val="7"/>
        <w:spacing w:before="3" w:line="232" w:lineRule="exact"/>
        <w:ind w:left="2240"/>
      </w:pPr>
      <w:r>
        <w:t>=1951&amp;q=80");</w:t>
      </w:r>
    </w:p>
    <w:p>
      <w:pPr>
        <w:pStyle w:val="7"/>
        <w:spacing w:line="232" w:lineRule="exact"/>
        <w:ind w:left="2122"/>
      </w:pPr>
      <w:r>
        <w:t>}</w:t>
      </w:r>
    </w:p>
    <w:p>
      <w:pPr>
        <w:pStyle w:val="7"/>
        <w:spacing w:before="6"/>
        <w:rPr>
          <w:sz w:val="23"/>
        </w:rPr>
      </w:pPr>
    </w:p>
    <w:p>
      <w:pPr>
        <w:pStyle w:val="7"/>
        <w:spacing w:before="1"/>
        <w:ind w:left="1520"/>
      </w:pPr>
      <w:r>
        <w:t>&lt;/style&gt;</w:t>
      </w:r>
    </w:p>
    <w:p>
      <w:pPr>
        <w:pStyle w:val="7"/>
        <w:spacing w:before="2"/>
      </w:pPr>
    </w:p>
    <w:p>
      <w:pPr>
        <w:pStyle w:val="7"/>
        <w:spacing w:line="487" w:lineRule="auto"/>
        <w:ind w:left="860" w:right="4009"/>
      </w:pPr>
      <w:r>
        <w:t>We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57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is shown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beside</w:t>
      </w:r>
      <w:r>
        <w:rPr>
          <w:spacing w:val="2"/>
        </w:rPr>
        <w:t xml:space="preserve"> </w:t>
      </w:r>
      <w:r>
        <w:t>image</w:t>
      </w:r>
    </w:p>
    <w:p>
      <w:pPr>
        <w:spacing w:after="0" w:line="487" w:lineRule="auto"/>
        <w:sectPr>
          <w:pgSz w:w="11920" w:h="16850"/>
          <w:pgMar w:top="132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spacing w:before="9"/>
        <w:rPr>
          <w:sz w:val="21"/>
        </w:rPr>
      </w:pPr>
    </w:p>
    <w:p>
      <w:pPr>
        <w:pStyle w:val="4"/>
        <w:spacing w:before="47"/>
      </w:pPr>
      <w:r>
        <w:rPr>
          <w:color w:val="2E5395"/>
        </w:rPr>
        <w:t>Complete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Program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Flow</w:t>
      </w:r>
    </w:p>
    <w:p>
      <w:pPr>
        <w:pStyle w:val="7"/>
        <w:spacing w:before="9"/>
        <w:rPr>
          <w:rFonts w:ascii="Calibri Light"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146685</wp:posOffset>
            </wp:positionV>
            <wp:extent cx="5728335" cy="3620770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76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0"/>
        <w:ind w:left="850" w:right="0" w:firstLine="0"/>
        <w:jc w:val="left"/>
        <w:rPr>
          <w:b/>
          <w:sz w:val="24"/>
        </w:rPr>
      </w:pP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UI</w:t>
      </w:r>
    </w:p>
    <w:p>
      <w:pPr>
        <w:pStyle w:val="7"/>
        <w:rPr>
          <w:b/>
          <w:sz w:val="26"/>
        </w:rPr>
      </w:pPr>
    </w:p>
    <w:p>
      <w:pPr>
        <w:pStyle w:val="7"/>
        <w:spacing w:before="6"/>
        <w:rPr>
          <w:b/>
          <w:sz w:val="25"/>
        </w:rPr>
      </w:pPr>
    </w:p>
    <w:p>
      <w:pPr>
        <w:pStyle w:val="7"/>
        <w:ind w:left="860"/>
      </w:pPr>
      <w:r>
        <w:t>Home</w:t>
      </w:r>
      <w:r>
        <w:rPr>
          <w:spacing w:val="-7"/>
        </w:rPr>
        <w:t xml:space="preserve"> </w:t>
      </w:r>
      <w:r>
        <w:t>Tab</w:t>
      </w:r>
    </w:p>
    <w:p>
      <w:pPr>
        <w:pStyle w:val="7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5739130" cy="2705100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9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2833370</wp:posOffset>
            </wp:positionH>
            <wp:positionV relativeFrom="paragraph">
              <wp:posOffset>2987675</wp:posOffset>
            </wp:positionV>
            <wp:extent cx="1216025" cy="899160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788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4105275</wp:posOffset>
            </wp:positionH>
            <wp:positionV relativeFrom="paragraph">
              <wp:posOffset>2941320</wp:posOffset>
            </wp:positionV>
            <wp:extent cx="1240155" cy="961390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372" cy="96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20" w:h="16850"/>
          <w:pgMar w:top="160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spacing w:before="78"/>
        <w:ind w:left="850" w:right="0" w:firstLine="0"/>
        <w:jc w:val="left"/>
        <w:rPr>
          <w:b/>
          <w:sz w:val="24"/>
        </w:rPr>
      </w:pPr>
      <w:r>
        <w:rPr>
          <w:b/>
          <w:sz w:val="24"/>
        </w:rPr>
        <w:t>Controls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130175</wp:posOffset>
            </wp:positionV>
            <wp:extent cx="5869940" cy="3757295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054" cy="375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6"/>
        </w:rPr>
      </w:pPr>
    </w:p>
    <w:p>
      <w:pPr>
        <w:pStyle w:val="7"/>
        <w:spacing w:before="6"/>
        <w:rPr>
          <w:b/>
          <w:sz w:val="37"/>
        </w:rPr>
      </w:pPr>
    </w:p>
    <w:p>
      <w:pPr>
        <w:spacing w:before="0"/>
        <w:ind w:left="1570" w:right="0" w:firstLine="0"/>
        <w:jc w:val="left"/>
        <w:rPr>
          <w:sz w:val="28"/>
        </w:rPr>
      </w:pPr>
      <w:r>
        <w:rPr>
          <w:sz w:val="28"/>
        </w:rPr>
        <w:t>5.5Receiving</w:t>
      </w:r>
      <w:r>
        <w:rPr>
          <w:spacing w:val="-3"/>
          <w:sz w:val="28"/>
        </w:rPr>
        <w:t xml:space="preserve"> </w:t>
      </w:r>
      <w:r>
        <w:rPr>
          <w:sz w:val="28"/>
        </w:rPr>
        <w:t>commands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</w:p>
    <w:p>
      <w:pPr>
        <w:pStyle w:val="7"/>
        <w:rPr>
          <w:sz w:val="30"/>
        </w:rPr>
      </w:pPr>
    </w:p>
    <w:p>
      <w:pPr>
        <w:pStyle w:val="7"/>
        <w:spacing w:before="251"/>
        <w:ind w:left="860" w:right="1042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receive</w:t>
      </w:r>
      <w:r>
        <w:rPr>
          <w:spacing w:val="-5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Raspberry</w:t>
      </w:r>
      <w:r>
        <w:rPr>
          <w:spacing w:val="-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farm</w:t>
      </w: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22"/>
        </w:rPr>
      </w:pPr>
    </w:p>
    <w:p>
      <w:pPr>
        <w:pStyle w:val="7"/>
        <w:spacing w:line="477" w:lineRule="auto"/>
        <w:ind w:left="1580" w:right="8040"/>
      </w:pPr>
      <w:r>
        <w:rPr>
          <w:spacing w:val="-1"/>
        </w:rPr>
        <w:t xml:space="preserve">import </w:t>
      </w:r>
      <w:r>
        <w:t>time</w:t>
      </w:r>
      <w:r>
        <w:rPr>
          <w:spacing w:val="-5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sys</w:t>
      </w:r>
    </w:p>
    <w:p>
      <w:pPr>
        <w:pStyle w:val="7"/>
        <w:spacing w:before="1" w:line="480" w:lineRule="auto"/>
        <w:ind w:left="1580" w:right="6027"/>
      </w:pPr>
      <w:r>
        <w:t>import ibmiotf.application</w:t>
      </w:r>
      <w:r>
        <w:rPr>
          <w:spacing w:val="-57"/>
        </w:rPr>
        <w:t xml:space="preserve"> </w:t>
      </w:r>
      <w:r>
        <w:t>import ibmiotf.device</w:t>
      </w:r>
      <w:r>
        <w:rPr>
          <w:spacing w:val="1"/>
        </w:rPr>
        <w:t xml:space="preserve"> </w:t>
      </w:r>
      <w:r>
        <w:t>organization = "9wbx5m"</w:t>
      </w:r>
      <w:r>
        <w:rPr>
          <w:spacing w:val="1"/>
        </w:rPr>
        <w:t xml:space="preserve"> </w:t>
      </w:r>
      <w:r>
        <w:rPr>
          <w:spacing w:val="-1"/>
        </w:rPr>
        <w:t>deviceType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"iotdevice1"</w:t>
      </w:r>
      <w:r>
        <w:rPr>
          <w:spacing w:val="-57"/>
        </w:rPr>
        <w:t xml:space="preserve"> </w:t>
      </w:r>
      <w:r>
        <w:t>deviceId = "qwerty123"</w:t>
      </w:r>
      <w:r>
        <w:rPr>
          <w:spacing w:val="1"/>
        </w:rPr>
        <w:t xml:space="preserve"> </w:t>
      </w:r>
      <w:r>
        <w:t>authMethod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"token"</w:t>
      </w:r>
    </w:p>
    <w:p>
      <w:pPr>
        <w:pStyle w:val="7"/>
        <w:spacing w:before="5"/>
        <w:ind w:left="1580"/>
      </w:pPr>
      <w:r>
        <w:t>authToken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"johnyjohnyyespapa"</w:t>
      </w:r>
    </w:p>
    <w:p>
      <w:pPr>
        <w:spacing w:after="0"/>
        <w:sectPr>
          <w:pgSz w:w="11920" w:h="16850"/>
          <w:pgMar w:top="130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spacing w:before="78"/>
        <w:ind w:left="1580"/>
      </w:pPr>
      <w:r>
        <w:t>def</w:t>
      </w:r>
      <w:r>
        <w:rPr>
          <w:spacing w:val="-9"/>
        </w:rPr>
        <w:t xml:space="preserve"> </w:t>
      </w:r>
      <w:r>
        <w:t>myCommandCallback(cmd):</w:t>
      </w:r>
    </w:p>
    <w:p>
      <w:pPr>
        <w:pStyle w:val="7"/>
        <w:spacing w:before="9"/>
        <w:rPr>
          <w:sz w:val="23"/>
        </w:rPr>
      </w:pPr>
    </w:p>
    <w:p>
      <w:pPr>
        <w:pStyle w:val="7"/>
        <w:spacing w:before="1" w:line="482" w:lineRule="auto"/>
        <w:ind w:left="2300" w:right="4070"/>
      </w:pPr>
      <w:r>
        <w:t>print("Command</w:t>
      </w:r>
      <w:r>
        <w:rPr>
          <w:spacing w:val="-8"/>
        </w:rPr>
        <w:t xml:space="preserve"> </w:t>
      </w:r>
      <w:r>
        <w:t>received:</w:t>
      </w:r>
      <w:r>
        <w:rPr>
          <w:spacing w:val="-8"/>
        </w:rPr>
        <w:t xml:space="preserve"> </w:t>
      </w:r>
      <w:r>
        <w:t>%s"</w:t>
      </w:r>
      <w:r>
        <w:rPr>
          <w:spacing w:val="-6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cmd.data)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cmd.data['command']=='ON':</w:t>
      </w:r>
    </w:p>
    <w:p>
      <w:pPr>
        <w:pStyle w:val="7"/>
        <w:spacing w:line="271" w:lineRule="exact"/>
        <w:ind w:left="2300"/>
      </w:pPr>
      <w:r>
        <w:t>print("MOTOR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RECEIVED")</w:t>
      </w:r>
    </w:p>
    <w:p>
      <w:pPr>
        <w:pStyle w:val="7"/>
        <w:spacing w:before="16" w:line="540" w:lineRule="atLeast"/>
        <w:ind w:left="2300" w:right="5635" w:firstLine="2"/>
      </w:pPr>
      <w:r>
        <w:t>time.sleep(1)</w:t>
      </w:r>
      <w:r>
        <w:rPr>
          <w:spacing w:val="6"/>
        </w:rPr>
        <w:t xml:space="preserve"> </w:t>
      </w:r>
      <w:r>
        <w:t>print("MOTOR</w:t>
      </w:r>
      <w:r>
        <w:rPr>
          <w:spacing w:val="-14"/>
        </w:rPr>
        <w:t xml:space="preserve"> </w:t>
      </w:r>
      <w:r>
        <w:t>STARTED")</w:t>
      </w:r>
    </w:p>
    <w:p>
      <w:pPr>
        <w:pStyle w:val="7"/>
        <w:spacing w:before="6"/>
        <w:ind w:left="1580"/>
      </w:pPr>
      <w:r>
        <w:t>elif</w:t>
      </w:r>
      <w:r>
        <w:rPr>
          <w:spacing w:val="-12"/>
        </w:rPr>
        <w:t xml:space="preserve"> </w:t>
      </w:r>
      <w:r>
        <w:t>cmd.data['command']=='OFF':</w:t>
      </w:r>
    </w:p>
    <w:p>
      <w:pPr>
        <w:pStyle w:val="7"/>
        <w:ind w:left="1580"/>
      </w:pPr>
      <w:r>
        <w:t>print("MOTOR</w:t>
      </w:r>
      <w:r>
        <w:rPr>
          <w:spacing w:val="-3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RECEIVED")</w:t>
      </w:r>
    </w:p>
    <w:p>
      <w:pPr>
        <w:pStyle w:val="7"/>
        <w:spacing w:before="4"/>
      </w:pPr>
    </w:p>
    <w:p>
      <w:pPr>
        <w:pStyle w:val="7"/>
        <w:spacing w:before="1" w:line="477" w:lineRule="auto"/>
        <w:ind w:left="1580" w:right="6414"/>
      </w:pPr>
      <w:r>
        <w:t>time.sleep(1)</w:t>
      </w:r>
      <w:r>
        <w:rPr>
          <w:spacing w:val="1"/>
        </w:rPr>
        <w:t xml:space="preserve"> </w:t>
      </w:r>
      <w:r>
        <w:rPr>
          <w:spacing w:val="-1"/>
        </w:rPr>
        <w:t>print("MOTOR</w:t>
      </w:r>
      <w:r>
        <w:rPr>
          <w:spacing w:val="-10"/>
        </w:rPr>
        <w:t xml:space="preserve"> </w:t>
      </w:r>
      <w:r>
        <w:rPr>
          <w:spacing w:val="-1"/>
        </w:rPr>
        <w:t>STOPPED")</w:t>
      </w:r>
    </w:p>
    <w:p>
      <w:pPr>
        <w:pStyle w:val="7"/>
        <w:spacing w:before="5"/>
        <w:ind w:left="1580"/>
      </w:pPr>
      <w:r>
        <w:t>elif</w:t>
      </w:r>
      <w:r>
        <w:rPr>
          <w:spacing w:val="-11"/>
        </w:rPr>
        <w:t xml:space="preserve"> </w:t>
      </w:r>
      <w:r>
        <w:t>cmd.data['command']=='runfor30minutes':</w:t>
      </w:r>
    </w:p>
    <w:p>
      <w:pPr>
        <w:pStyle w:val="7"/>
        <w:spacing w:before="9"/>
        <w:rPr>
          <w:sz w:val="23"/>
        </w:rPr>
      </w:pPr>
    </w:p>
    <w:p>
      <w:pPr>
        <w:pStyle w:val="7"/>
        <w:spacing w:line="477" w:lineRule="auto"/>
        <w:ind w:left="1580" w:right="4830"/>
      </w:pPr>
      <w:r>
        <w:t>print("MOTOR RUNS FOR 30 MINUTES")</w:t>
      </w:r>
      <w:r>
        <w:rPr>
          <w:spacing w:val="-57"/>
        </w:rPr>
        <w:t xml:space="preserve"> </w:t>
      </w:r>
      <w:r>
        <w:t>print("MOTOR STARTED")</w:t>
      </w:r>
    </w:p>
    <w:p>
      <w:pPr>
        <w:pStyle w:val="7"/>
        <w:spacing w:before="9"/>
        <w:ind w:left="1592"/>
      </w:pP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range(1,31):</w:t>
      </w:r>
    </w:p>
    <w:p>
      <w:pPr>
        <w:pStyle w:val="7"/>
        <w:spacing w:before="6"/>
        <w:rPr>
          <w:sz w:val="23"/>
        </w:rPr>
      </w:pPr>
    </w:p>
    <w:p>
      <w:pPr>
        <w:pStyle w:val="7"/>
        <w:spacing w:before="1"/>
        <w:ind w:left="1580"/>
      </w:pPr>
      <w:r>
        <w:t>print("%d</w:t>
      </w:r>
      <w:r>
        <w:rPr>
          <w:spacing w:val="-4"/>
        </w:rPr>
        <w:t xml:space="preserve"> </w:t>
      </w:r>
      <w:r>
        <w:t>minutes to</w:t>
      </w:r>
      <w:r>
        <w:rPr>
          <w:spacing w:val="-2"/>
        </w:rPr>
        <w:t xml:space="preserve"> </w:t>
      </w:r>
      <w:r>
        <w:t>stop"%(30-i))</w:t>
      </w:r>
      <w:r>
        <w:rPr>
          <w:spacing w:val="-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time.sleep(60)</w:t>
      </w:r>
      <w:r>
        <w:rPr>
          <w:spacing w:val="-4"/>
        </w:rPr>
        <w:t xml:space="preserve"> </w:t>
      </w:r>
      <w:r>
        <w:t>for delay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 minute</w:t>
      </w:r>
    </w:p>
    <w:p>
      <w:pPr>
        <w:pStyle w:val="7"/>
        <w:spacing w:before="2"/>
        <w:rPr>
          <w:sz w:val="16"/>
        </w:rPr>
      </w:pPr>
    </w:p>
    <w:p>
      <w:pPr>
        <w:pStyle w:val="7"/>
        <w:spacing w:before="90"/>
        <w:ind w:left="1580"/>
      </w:pPr>
      <w:r>
        <w:t>print("MOTOR</w:t>
      </w:r>
      <w:r>
        <w:rPr>
          <w:spacing w:val="-4"/>
        </w:rPr>
        <w:t xml:space="preserve"> </w:t>
      </w:r>
      <w:r>
        <w:t>STOPPED")</w:t>
      </w:r>
    </w:p>
    <w:p>
      <w:pPr>
        <w:pStyle w:val="7"/>
        <w:spacing w:before="4"/>
        <w:ind w:left="860"/>
      </w:pPr>
      <w:r>
        <w:t>try:</w:t>
      </w:r>
    </w:p>
    <w:p>
      <w:pPr>
        <w:pStyle w:val="7"/>
        <w:spacing w:before="9"/>
        <w:rPr>
          <w:sz w:val="15"/>
        </w:rPr>
      </w:pPr>
    </w:p>
    <w:p>
      <w:pPr>
        <w:pStyle w:val="7"/>
        <w:spacing w:before="90" w:line="242" w:lineRule="auto"/>
        <w:ind w:left="1580" w:right="1419"/>
      </w:pPr>
      <w:r>
        <w:t>deviceOptions = {"org": organization, "type": deviceType, "id": deviceId, "auth-</w:t>
      </w:r>
      <w:r>
        <w:rPr>
          <w:spacing w:val="-57"/>
        </w:rPr>
        <w:t xml:space="preserve"> </w:t>
      </w:r>
      <w:r>
        <w:t>method":</w:t>
      </w:r>
      <w:r>
        <w:rPr>
          <w:spacing w:val="-3"/>
        </w:rPr>
        <w:t xml:space="preserve"> </w:t>
      </w:r>
      <w:r>
        <w:t>authMethod, "auth-token":</w:t>
      </w:r>
      <w:r>
        <w:rPr>
          <w:spacing w:val="-2"/>
        </w:rPr>
        <w:t xml:space="preserve"> </w:t>
      </w:r>
      <w:r>
        <w:t>authToken}</w:t>
      </w:r>
    </w:p>
    <w:p>
      <w:pPr>
        <w:pStyle w:val="7"/>
        <w:spacing w:line="482" w:lineRule="auto"/>
        <w:ind w:left="860" w:right="4009" w:firstLine="719"/>
      </w:pPr>
      <w:r>
        <w:rPr>
          <w:spacing w:val="-1"/>
        </w:rPr>
        <w:t>deviceCli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ibmiotf.device.Client(deviceOptions)</w:t>
      </w:r>
      <w:r>
        <w:rPr>
          <w:spacing w:val="-57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Exception as</w:t>
      </w:r>
      <w:r>
        <w:rPr>
          <w:spacing w:val="1"/>
        </w:rPr>
        <w:t xml:space="preserve"> </w:t>
      </w:r>
      <w:r>
        <w:t>e:</w:t>
      </w:r>
    </w:p>
    <w:p>
      <w:pPr>
        <w:pStyle w:val="7"/>
        <w:ind w:left="1580" w:right="3619"/>
      </w:pPr>
      <w:r>
        <w:t>print("Caught exception connecting device: %s" % str(e))</w:t>
      </w:r>
      <w:r>
        <w:rPr>
          <w:spacing w:val="-57"/>
        </w:rPr>
        <w:t xml:space="preserve"> </w:t>
      </w:r>
      <w:r>
        <w:t>sys.exit()</w:t>
      </w:r>
    </w:p>
    <w:p>
      <w:pPr>
        <w:pStyle w:val="7"/>
        <w:spacing w:before="4"/>
        <w:rPr>
          <w:sz w:val="23"/>
        </w:rPr>
      </w:pPr>
    </w:p>
    <w:p>
      <w:pPr>
        <w:pStyle w:val="7"/>
        <w:spacing w:line="480" w:lineRule="auto"/>
        <w:ind w:left="860" w:right="8013"/>
      </w:pPr>
      <w:r>
        <w:rPr>
          <w:spacing w:val="-1"/>
        </w:rPr>
        <w:t>deviceCli.connect()</w:t>
      </w:r>
      <w:r>
        <w:rPr>
          <w:spacing w:val="-5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True:</w:t>
      </w:r>
    </w:p>
    <w:p>
      <w:pPr>
        <w:pStyle w:val="7"/>
        <w:spacing w:before="2"/>
        <w:ind w:left="1580"/>
      </w:pPr>
      <w:r>
        <w:t>deviceCli.commandCallback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myCommandCallback</w:t>
      </w:r>
    </w:p>
    <w:p>
      <w:pPr>
        <w:pStyle w:val="7"/>
        <w:spacing w:before="10"/>
        <w:rPr>
          <w:sz w:val="23"/>
        </w:rPr>
      </w:pPr>
    </w:p>
    <w:p>
      <w:pPr>
        <w:pStyle w:val="9"/>
        <w:numPr>
          <w:ilvl w:val="0"/>
          <w:numId w:val="9"/>
        </w:numPr>
        <w:tabs>
          <w:tab w:val="left" w:pos="1005"/>
        </w:tabs>
        <w:spacing w:before="0" w:after="0" w:line="240" w:lineRule="auto"/>
        <w:ind w:left="1004" w:right="0" w:hanging="145"/>
        <w:jc w:val="left"/>
        <w:rPr>
          <w:sz w:val="24"/>
        </w:rPr>
      </w:pPr>
      <w:r>
        <w:rPr>
          <w:sz w:val="24"/>
        </w:rPr>
        <w:t>deviceCli.disconnect()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130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7"/>
        <w:ind w:left="875"/>
        <w:rPr>
          <w:sz w:val="20"/>
        </w:rPr>
      </w:pPr>
      <w:r>
        <w:rPr>
          <w:sz w:val="20"/>
        </w:rPr>
        <w:drawing>
          <wp:inline distT="0" distB="0" distL="0" distR="0">
            <wp:extent cx="5734050" cy="4067810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331" cy="406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9"/>
        </w:rPr>
      </w:pPr>
    </w:p>
    <w:p>
      <w:pPr>
        <w:pStyle w:val="9"/>
        <w:numPr>
          <w:ilvl w:val="0"/>
          <w:numId w:val="7"/>
        </w:numPr>
        <w:tabs>
          <w:tab w:val="left" w:pos="1142"/>
        </w:tabs>
        <w:spacing w:before="88" w:after="0" w:line="240" w:lineRule="auto"/>
        <w:ind w:left="1141" w:right="0" w:hanging="282"/>
        <w:jc w:val="left"/>
        <w:rPr>
          <w:b/>
          <w:sz w:val="26"/>
        </w:rPr>
      </w:pPr>
      <w:r>
        <w:rPr>
          <w:b/>
          <w:sz w:val="26"/>
        </w:rPr>
        <w:t>FLOW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CHART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1446530</wp:posOffset>
            </wp:positionH>
            <wp:positionV relativeFrom="paragraph">
              <wp:posOffset>149225</wp:posOffset>
            </wp:positionV>
            <wp:extent cx="4516120" cy="3306445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085" cy="3306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50"/>
          <w:pgMar w:top="152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9"/>
        <w:numPr>
          <w:ilvl w:val="0"/>
          <w:numId w:val="7"/>
        </w:numPr>
        <w:tabs>
          <w:tab w:val="left" w:pos="1142"/>
        </w:tabs>
        <w:spacing w:before="59" w:after="0" w:line="240" w:lineRule="auto"/>
        <w:ind w:left="1141" w:right="0" w:hanging="282"/>
        <w:jc w:val="left"/>
        <w:rPr>
          <w:b/>
          <w:sz w:val="28"/>
        </w:rPr>
      </w:pPr>
      <w:r>
        <w:rPr>
          <w:b/>
          <w:sz w:val="28"/>
        </w:rPr>
        <w:t>OBSERVATIONS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RESULTS</w:t>
      </w:r>
    </w:p>
    <w:p>
      <w:pPr>
        <w:pStyle w:val="7"/>
        <w:spacing w:before="10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1963420</wp:posOffset>
            </wp:positionH>
            <wp:positionV relativeFrom="paragraph">
              <wp:posOffset>155575</wp:posOffset>
            </wp:positionV>
            <wp:extent cx="2917190" cy="5121275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952" cy="5121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2"/>
        <w:rPr>
          <w:b/>
          <w:sz w:val="25"/>
        </w:rPr>
      </w:pPr>
    </w:p>
    <w:p>
      <w:pPr>
        <w:pStyle w:val="9"/>
        <w:numPr>
          <w:ilvl w:val="0"/>
          <w:numId w:val="7"/>
        </w:numPr>
        <w:tabs>
          <w:tab w:val="left" w:pos="1142"/>
        </w:tabs>
        <w:spacing w:before="0" w:after="0" w:line="240" w:lineRule="auto"/>
        <w:ind w:left="1141" w:right="0" w:hanging="282"/>
        <w:jc w:val="left"/>
        <w:rPr>
          <w:b/>
          <w:sz w:val="26"/>
        </w:rPr>
      </w:pPr>
      <w:r>
        <w:rPr>
          <w:b/>
          <w:sz w:val="26"/>
        </w:rPr>
        <w:t>ADVANTAGES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DISADVANTAGES</w:t>
      </w:r>
    </w:p>
    <w:p>
      <w:pPr>
        <w:pStyle w:val="7"/>
        <w:spacing w:before="10"/>
        <w:rPr>
          <w:b/>
          <w:sz w:val="31"/>
        </w:rPr>
      </w:pPr>
    </w:p>
    <w:p>
      <w:pPr>
        <w:spacing w:before="0"/>
        <w:ind w:left="850" w:right="0" w:firstLine="0"/>
        <w:jc w:val="left"/>
        <w:rPr>
          <w:sz w:val="28"/>
        </w:rPr>
      </w:pPr>
      <w:r>
        <w:rPr>
          <w:sz w:val="28"/>
        </w:rPr>
        <w:t>Advantages:</w:t>
      </w:r>
    </w:p>
    <w:p>
      <w:pPr>
        <w:pStyle w:val="7"/>
        <w:rPr>
          <w:sz w:val="30"/>
        </w:rPr>
      </w:pPr>
    </w:p>
    <w:p>
      <w:pPr>
        <w:pStyle w:val="7"/>
        <w:spacing w:before="11"/>
        <w:rPr>
          <w:sz w:val="25"/>
        </w:rPr>
      </w:pPr>
    </w:p>
    <w:p>
      <w:pPr>
        <w:pStyle w:val="9"/>
        <w:numPr>
          <w:ilvl w:val="0"/>
          <w:numId w:val="10"/>
        </w:numPr>
        <w:tabs>
          <w:tab w:val="left" w:pos="1751"/>
        </w:tabs>
        <w:spacing w:before="0" w:after="0" w:line="240" w:lineRule="auto"/>
        <w:ind w:left="1750" w:right="0" w:hanging="171"/>
        <w:jc w:val="left"/>
        <w:rPr>
          <w:sz w:val="28"/>
        </w:rPr>
      </w:pPr>
      <w:r>
        <w:rPr>
          <w:sz w:val="28"/>
        </w:rPr>
        <w:t>Farms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monitored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controlled</w:t>
      </w:r>
      <w:r>
        <w:rPr>
          <w:spacing w:val="-2"/>
          <w:sz w:val="28"/>
        </w:rPr>
        <w:t xml:space="preserve"> </w:t>
      </w:r>
      <w:r>
        <w:rPr>
          <w:sz w:val="28"/>
        </w:rPr>
        <w:t>remotely.</w:t>
      </w:r>
    </w:p>
    <w:p>
      <w:pPr>
        <w:pStyle w:val="9"/>
        <w:numPr>
          <w:ilvl w:val="0"/>
          <w:numId w:val="10"/>
        </w:numPr>
        <w:tabs>
          <w:tab w:val="left" w:pos="1751"/>
        </w:tabs>
        <w:spacing w:before="47" w:after="0" w:line="240" w:lineRule="auto"/>
        <w:ind w:left="1750" w:right="0" w:hanging="171"/>
        <w:jc w:val="left"/>
        <w:rPr>
          <w:sz w:val="28"/>
        </w:rPr>
      </w:pPr>
      <w:r>
        <w:rPr>
          <w:sz w:val="28"/>
        </w:rPr>
        <w:t>Increase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convenience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farmers.</w:t>
      </w:r>
    </w:p>
    <w:p>
      <w:pPr>
        <w:pStyle w:val="9"/>
        <w:numPr>
          <w:ilvl w:val="0"/>
          <w:numId w:val="10"/>
        </w:numPr>
        <w:tabs>
          <w:tab w:val="left" w:pos="1751"/>
        </w:tabs>
        <w:spacing w:before="53" w:after="0" w:line="240" w:lineRule="auto"/>
        <w:ind w:left="1750" w:right="0" w:hanging="171"/>
        <w:jc w:val="left"/>
        <w:rPr>
          <w:sz w:val="28"/>
        </w:rPr>
      </w:pPr>
      <w:r>
        <w:rPr>
          <w:sz w:val="28"/>
        </w:rPr>
        <w:t>Less</w:t>
      </w:r>
      <w:r>
        <w:rPr>
          <w:spacing w:val="-4"/>
          <w:sz w:val="28"/>
        </w:rPr>
        <w:t xml:space="preserve"> </w:t>
      </w:r>
      <w:r>
        <w:rPr>
          <w:sz w:val="28"/>
        </w:rPr>
        <w:t>labour</w:t>
      </w:r>
      <w:r>
        <w:rPr>
          <w:spacing w:val="-1"/>
          <w:sz w:val="28"/>
        </w:rPr>
        <w:t xml:space="preserve"> </w:t>
      </w:r>
      <w:r>
        <w:rPr>
          <w:sz w:val="28"/>
        </w:rPr>
        <w:t>cost.</w:t>
      </w:r>
    </w:p>
    <w:p>
      <w:pPr>
        <w:pStyle w:val="9"/>
        <w:numPr>
          <w:ilvl w:val="0"/>
          <w:numId w:val="10"/>
        </w:numPr>
        <w:tabs>
          <w:tab w:val="left" w:pos="1751"/>
        </w:tabs>
        <w:spacing w:before="50" w:after="0" w:line="240" w:lineRule="auto"/>
        <w:ind w:left="1750" w:right="0" w:hanging="171"/>
        <w:jc w:val="left"/>
        <w:rPr>
          <w:sz w:val="28"/>
        </w:rPr>
      </w:pPr>
      <w:r>
        <w:rPr>
          <w:sz w:val="28"/>
        </w:rPr>
        <w:t>Better</w:t>
      </w:r>
      <w:r>
        <w:rPr>
          <w:spacing w:val="-2"/>
          <w:sz w:val="28"/>
        </w:rPr>
        <w:t xml:space="preserve"> </w:t>
      </w:r>
      <w:r>
        <w:rPr>
          <w:sz w:val="28"/>
        </w:rPr>
        <w:t>standards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living.</w:t>
      </w:r>
    </w:p>
    <w:p>
      <w:pPr>
        <w:pStyle w:val="7"/>
        <w:spacing w:before="11"/>
        <w:rPr>
          <w:sz w:val="31"/>
        </w:rPr>
      </w:pPr>
    </w:p>
    <w:p>
      <w:pPr>
        <w:spacing w:before="0"/>
        <w:ind w:left="850" w:right="0" w:firstLine="0"/>
        <w:jc w:val="left"/>
        <w:rPr>
          <w:sz w:val="28"/>
        </w:rPr>
      </w:pPr>
      <w:r>
        <w:rPr>
          <w:sz w:val="28"/>
        </w:rPr>
        <w:t>Disadvantages:</w:t>
      </w:r>
    </w:p>
    <w:p>
      <w:pPr>
        <w:pStyle w:val="7"/>
        <w:rPr>
          <w:sz w:val="30"/>
        </w:rPr>
      </w:pPr>
    </w:p>
    <w:p>
      <w:pPr>
        <w:pStyle w:val="7"/>
        <w:spacing w:before="10"/>
        <w:rPr>
          <w:sz w:val="25"/>
        </w:rPr>
      </w:pPr>
    </w:p>
    <w:p>
      <w:pPr>
        <w:pStyle w:val="9"/>
        <w:numPr>
          <w:ilvl w:val="0"/>
          <w:numId w:val="10"/>
        </w:numPr>
        <w:tabs>
          <w:tab w:val="left" w:pos="1751"/>
        </w:tabs>
        <w:spacing w:before="0" w:after="0" w:line="240" w:lineRule="auto"/>
        <w:ind w:left="1750" w:right="0" w:hanging="171"/>
        <w:jc w:val="left"/>
        <w:rPr>
          <w:sz w:val="28"/>
        </w:rPr>
      </w:pPr>
      <w:r>
        <w:rPr>
          <w:sz w:val="28"/>
        </w:rPr>
        <w:t>Lack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internet/connectivity</w:t>
      </w:r>
      <w:r>
        <w:rPr>
          <w:spacing w:val="-9"/>
          <w:sz w:val="28"/>
        </w:rPr>
        <w:t xml:space="preserve"> </w:t>
      </w:r>
      <w:r>
        <w:rPr>
          <w:sz w:val="28"/>
        </w:rPr>
        <w:t>issues.</w:t>
      </w:r>
    </w:p>
    <w:p>
      <w:pPr>
        <w:pStyle w:val="9"/>
        <w:numPr>
          <w:ilvl w:val="0"/>
          <w:numId w:val="10"/>
        </w:numPr>
        <w:tabs>
          <w:tab w:val="left" w:pos="1751"/>
        </w:tabs>
        <w:spacing w:before="48" w:after="0" w:line="240" w:lineRule="auto"/>
        <w:ind w:left="1750" w:right="0" w:hanging="171"/>
        <w:jc w:val="left"/>
        <w:rPr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cost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internet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internet</w:t>
      </w:r>
      <w:r>
        <w:rPr>
          <w:spacing w:val="-2"/>
          <w:sz w:val="28"/>
        </w:rPr>
        <w:t xml:space="preserve"> </w:t>
      </w:r>
      <w:r>
        <w:rPr>
          <w:sz w:val="28"/>
        </w:rPr>
        <w:t>gateway</w:t>
      </w:r>
      <w:r>
        <w:rPr>
          <w:spacing w:val="-9"/>
          <w:sz w:val="28"/>
        </w:rPr>
        <w:t xml:space="preserve"> </w:t>
      </w:r>
      <w:r>
        <w:rPr>
          <w:sz w:val="28"/>
        </w:rPr>
        <w:t>infrastructure.</w:t>
      </w:r>
    </w:p>
    <w:p>
      <w:pPr>
        <w:pStyle w:val="9"/>
        <w:numPr>
          <w:ilvl w:val="0"/>
          <w:numId w:val="10"/>
        </w:numPr>
        <w:tabs>
          <w:tab w:val="left" w:pos="1751"/>
        </w:tabs>
        <w:spacing w:before="55" w:after="0" w:line="240" w:lineRule="auto"/>
        <w:ind w:left="1750" w:right="0" w:hanging="171"/>
        <w:jc w:val="left"/>
        <w:rPr>
          <w:sz w:val="28"/>
        </w:rPr>
      </w:pPr>
      <w:r>
        <w:rPr>
          <w:sz w:val="28"/>
        </w:rPr>
        <w:t>Farmers</w:t>
      </w:r>
      <w:r>
        <w:rPr>
          <w:spacing w:val="-4"/>
          <w:sz w:val="28"/>
        </w:rPr>
        <w:t xml:space="preserve"> </w:t>
      </w:r>
      <w:r>
        <w:rPr>
          <w:sz w:val="28"/>
        </w:rPr>
        <w:t>wanted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WebApp.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top="1320" w:right="580" w:bottom="280" w:left="580" w:header="720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4"/>
            <w:right w:val="single" w:color="000000" w:sz="8" w:space="24"/>
          </w:pgBorders>
          <w:cols w:space="720" w:num="1"/>
        </w:sectPr>
      </w:pPr>
    </w:p>
    <w:p>
      <w:pPr>
        <w:pStyle w:val="3"/>
        <w:numPr>
          <w:ilvl w:val="0"/>
          <w:numId w:val="7"/>
        </w:numPr>
        <w:tabs>
          <w:tab w:val="left" w:pos="842"/>
        </w:tabs>
        <w:spacing w:before="66" w:after="0" w:line="240" w:lineRule="auto"/>
        <w:ind w:left="841" w:right="0" w:hanging="282"/>
        <w:jc w:val="left"/>
      </w:pPr>
      <w:r>
        <w:t>CONCLUSION</w:t>
      </w:r>
    </w:p>
    <w:p>
      <w:pPr>
        <w:pStyle w:val="7"/>
        <w:spacing w:before="9"/>
        <w:rPr>
          <w:b/>
          <w:sz w:val="27"/>
        </w:rPr>
      </w:pPr>
    </w:p>
    <w:p>
      <w:pPr>
        <w:pStyle w:val="7"/>
        <w:ind w:left="560" w:right="1306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objective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IoT system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farmers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farms has</w:t>
      </w:r>
      <w:r>
        <w:rPr>
          <w:spacing w:val="-1"/>
        </w:rPr>
        <w:t xml:space="preserve"> </w:t>
      </w:r>
      <w:r>
        <w:t>been implemented</w:t>
      </w:r>
      <w:r>
        <w:rPr>
          <w:spacing w:val="1"/>
        </w:rPr>
        <w:t xml:space="preserve"> </w:t>
      </w:r>
      <w:r>
        <w:t>successfully.</w:t>
      </w:r>
    </w:p>
    <w:p>
      <w:pPr>
        <w:pStyle w:val="7"/>
        <w:rPr>
          <w:sz w:val="26"/>
        </w:rPr>
      </w:pPr>
    </w:p>
    <w:p>
      <w:pPr>
        <w:pStyle w:val="7"/>
        <w:spacing w:before="3"/>
        <w:rPr>
          <w:sz w:val="26"/>
        </w:rPr>
      </w:pPr>
    </w:p>
    <w:p>
      <w:pPr>
        <w:pStyle w:val="3"/>
        <w:numPr>
          <w:ilvl w:val="0"/>
          <w:numId w:val="7"/>
        </w:numPr>
        <w:tabs>
          <w:tab w:val="left" w:pos="981"/>
        </w:tabs>
        <w:spacing w:before="0" w:after="0" w:line="240" w:lineRule="auto"/>
        <w:ind w:left="980" w:right="0" w:hanging="421"/>
        <w:jc w:val="left"/>
      </w:pPr>
      <w:r>
        <w:t>BIBLIOGRAPHY</w:t>
      </w:r>
    </w:p>
    <w:p>
      <w:pPr>
        <w:pStyle w:val="7"/>
        <w:rPr>
          <w:b/>
          <w:sz w:val="28"/>
        </w:rPr>
      </w:pPr>
    </w:p>
    <w:p>
      <w:pPr>
        <w:pStyle w:val="7"/>
        <w:rPr>
          <w:b/>
          <w:sz w:val="28"/>
        </w:rPr>
      </w:pPr>
    </w:p>
    <w:p>
      <w:pPr>
        <w:pStyle w:val="7"/>
        <w:ind w:left="1280"/>
      </w:pPr>
      <w:r>
        <w:t>IBM</w:t>
      </w:r>
      <w:r>
        <w:rPr>
          <w:spacing w:val="-5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reference:</w:t>
      </w:r>
      <w:r>
        <w:rPr>
          <w:spacing w:val="-4"/>
        </w:rPr>
        <w:t xml:space="preserve"> </w:t>
      </w:r>
      <w:r>
        <w:fldChar w:fldCharType="begin"/>
      </w:r>
      <w:r>
        <w:instrText xml:space="preserve"> HYPERLINK "https://cloud.ibm.com/" \h </w:instrText>
      </w:r>
      <w:r>
        <w:fldChar w:fldCharType="separate"/>
      </w:r>
      <w:r>
        <w:rPr>
          <w:color w:val="0461C1"/>
          <w:u w:val="single" w:color="0461C1"/>
        </w:rPr>
        <w:t>https://cloud.ibm.com/</w:t>
      </w:r>
      <w:r>
        <w:rPr>
          <w:color w:val="0461C1"/>
          <w:u w:val="single" w:color="0461C1"/>
        </w:rPr>
        <w:fldChar w:fldCharType="end"/>
      </w:r>
    </w:p>
    <w:p>
      <w:pPr>
        <w:pStyle w:val="7"/>
        <w:spacing w:before="10"/>
        <w:rPr>
          <w:sz w:val="16"/>
        </w:rPr>
      </w:pPr>
    </w:p>
    <w:p>
      <w:pPr>
        <w:pStyle w:val="7"/>
        <w:spacing w:before="90"/>
        <w:ind w:left="1280"/>
        <w:rPr>
          <w:color w:val="0461C1"/>
          <w:u w:val="single" w:color="0461C1"/>
        </w:rPr>
      </w:pPr>
      <w:r>
        <w:t>Open</w:t>
      </w:r>
      <w:r>
        <w:rPr>
          <w:spacing w:val="-6"/>
        </w:rPr>
        <w:t xml:space="preserve"> </w:t>
      </w:r>
      <w:r>
        <w:t>Weather:</w:t>
      </w:r>
      <w:r>
        <w:rPr>
          <w:spacing w:val="-11"/>
        </w:rPr>
        <w:t xml:space="preserve"> </w:t>
      </w:r>
      <w:r>
        <w:fldChar w:fldCharType="begin"/>
      </w:r>
      <w:r>
        <w:instrText xml:space="preserve"> HYPERLINK "https://openweathermap.org/" \h </w:instrText>
      </w:r>
      <w:r>
        <w:fldChar w:fldCharType="separate"/>
      </w:r>
      <w:r>
        <w:rPr>
          <w:color w:val="0461C1"/>
          <w:u w:val="single" w:color="0461C1"/>
        </w:rPr>
        <w:t>https://openweathermap.org/</w:t>
      </w:r>
      <w:r>
        <w:rPr>
          <w:color w:val="0461C1"/>
          <w:u w:val="single" w:color="0461C1"/>
        </w:rPr>
        <w:fldChar w:fldCharType="end"/>
      </w:r>
    </w:p>
    <w:p>
      <w:pPr>
        <w:pStyle w:val="7"/>
        <w:spacing w:before="90"/>
        <w:ind w:left="1280"/>
        <w:rPr>
          <w:color w:val="0461C1"/>
          <w:u w:val="single" w:color="0461C1"/>
        </w:rPr>
      </w:pPr>
    </w:p>
    <w:p>
      <w:pPr>
        <w:pStyle w:val="7"/>
        <w:spacing w:before="90"/>
        <w:ind w:left="1280"/>
        <w:rPr>
          <w:rFonts w:hint="default"/>
          <w:b/>
          <w:bCs/>
          <w:i w:val="0"/>
          <w:iCs w:val="0"/>
          <w:color w:val="000000" w:themeColor="text1"/>
          <w:sz w:val="32"/>
          <w:szCs w:val="32"/>
          <w:u w:val="none" w:color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sz w:val="32"/>
          <w:szCs w:val="32"/>
          <w:u w:val="none" w:color="auto"/>
          <w:lang w:val="en-IN"/>
          <w14:textFill>
            <w14:solidFill>
              <w14:schemeClr w14:val="tx1"/>
            </w14:solidFill>
          </w14:textFill>
        </w:rPr>
        <w:t>DEMO LINK:</w:t>
      </w:r>
    </w:p>
    <w:p>
      <w:pPr>
        <w:pStyle w:val="7"/>
        <w:spacing w:before="90"/>
        <w:ind w:left="1280"/>
        <w:rPr>
          <w:rFonts w:hint="default"/>
          <w:color w:val="0461C1"/>
          <w:u w:val="single" w:color="0461C1"/>
          <w:lang w:val="en-IN"/>
        </w:rPr>
      </w:pPr>
    </w:p>
    <w:p>
      <w:pPr>
        <w:pStyle w:val="7"/>
        <w:spacing w:before="90"/>
        <w:ind w:left="1280"/>
        <w:rPr>
          <w:rFonts w:hint="default"/>
          <w:color w:val="0461C1"/>
          <w:u w:val="single" w:color="0461C1"/>
          <w:lang w:val="en-IN"/>
        </w:rPr>
      </w:pPr>
      <w:r>
        <w:rPr>
          <w:rFonts w:hint="default"/>
          <w:color w:val="0461C1"/>
          <w:u w:val="single" w:color="0461C1"/>
          <w:lang w:val="en-IN"/>
        </w:rPr>
        <w:t>https://drive.google.com/file/d/1-a1sa9l8RnCRfExC95TvHIb5bXeh6klV/view?usp=drivesdk</w:t>
      </w:r>
      <w:bookmarkStart w:id="0" w:name="_GoBack"/>
      <w:bookmarkEnd w:id="0"/>
    </w:p>
    <w:sectPr>
      <w:pgSz w:w="11920" w:h="16850"/>
      <w:pgMar w:top="1020" w:right="580" w:bottom="280" w:left="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Segoe UI Symbol">
    <w:panose1 w:val="020B0502040204020203"/>
    <w:charset w:val="01"/>
    <w:family w:val="swiss"/>
    <w:pitch w:val="default"/>
    <w:sig w:usb0="800001E3" w:usb1="1200FFEF" w:usb2="00040000" w:usb3="04000000" w:csb0="00000001" w:csb1="4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•"/>
      <w:lvlJc w:val="left"/>
      <w:pPr>
        <w:ind w:left="1750" w:hanging="171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58" w:hanging="1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57" w:hanging="1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56" w:hanging="1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55" w:hanging="1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54" w:hanging="1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53" w:hanging="1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52" w:hanging="171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158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9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1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4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23" w:hanging="14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26" w:hanging="14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0" w:hanging="14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33" w:hanging="14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37" w:hanging="14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0" w:hanging="14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44" w:hanging="144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88" w:hanging="28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990" w:hanging="363"/>
        <w:jc w:val="right"/>
      </w:pPr>
      <w:rPr>
        <w:rFonts w:hint="default"/>
        <w:spacing w:val="-1"/>
        <w:w w:val="99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4465" w:hanging="720"/>
        <w:jc w:val="right"/>
      </w:pPr>
      <w:rPr>
        <w:rFonts w:hint="default"/>
        <w:spacing w:val="-1"/>
        <w:w w:val="99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246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03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19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0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92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78" w:hanging="720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328" w:hanging="360"/>
        <w:jc w:val="left"/>
      </w:pPr>
      <w:rPr>
        <w:rFonts w:hint="default" w:ascii="Calibri" w:hAnsi="Calibri" w:eastAsia="Calibri" w:cs="Calibri"/>
        <w:spacing w:val="-4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103" w:hanging="416"/>
        <w:jc w:val="left"/>
      </w:pPr>
      <w:rPr>
        <w:rFonts w:hint="default" w:ascii="Calibri" w:hAnsi="Calibri" w:eastAsia="Calibri" w:cs="Calibri"/>
        <w:spacing w:val="-4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3035" w:hanging="627"/>
        <w:jc w:val="left"/>
      </w:pPr>
      <w:rPr>
        <w:rFonts w:hint="default" w:ascii="Calibri" w:hAnsi="Calibri" w:eastAsia="Calibri" w:cs="Calibri"/>
        <w:spacing w:val="-6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03" w:hanging="62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67" w:hanging="62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31" w:hanging="62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95" w:hanging="62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59" w:hanging="62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23" w:hanging="627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0"/>
      <w:numFmt w:val="bullet"/>
      <w:lvlText w:val="•"/>
      <w:lvlJc w:val="left"/>
      <w:pPr>
        <w:ind w:left="1004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75" w:hanging="14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50" w:hanging="14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25" w:hanging="14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0" w:hanging="14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75" w:hanging="14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0" w:hanging="14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25" w:hanging="14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00" w:hanging="144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0"/>
      <w:numFmt w:val="bullet"/>
      <w:lvlText w:val="o"/>
      <w:lvlJc w:val="left"/>
      <w:pPr>
        <w:ind w:left="1760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59" w:hanging="1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58" w:hanging="1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57" w:hanging="1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56" w:hanging="1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55" w:hanging="1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54" w:hanging="1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53" w:hanging="1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52" w:hanging="180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5"/>
      <w:numFmt w:val="decimal"/>
      <w:lvlText w:val="%1."/>
      <w:lvlJc w:val="left"/>
      <w:pPr>
        <w:ind w:left="1179" w:hanging="32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180" w:hanging="360"/>
        <w:jc w:val="right"/>
      </w:pPr>
      <w:rPr>
        <w:rFonts w:hint="default"/>
        <w:b/>
        <w:bCs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4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46" w:hanging="360"/>
      </w:pPr>
      <w:rPr>
        <w:rFonts w:hint="default"/>
        <w:lang w:val="en-US" w:eastAsia="en-US" w:bidi="ar-SA"/>
      </w:rPr>
    </w:lvl>
  </w:abstractNum>
  <w:abstractNum w:abstractNumId="8">
    <w:nsid w:val="59ADCABA"/>
    <w:multiLevelType w:val="multilevel"/>
    <w:tmpl w:val="59ADCABA"/>
    <w:lvl w:ilvl="0" w:tentative="0">
      <w:start w:val="0"/>
      <w:numFmt w:val="bullet"/>
      <w:lvlText w:val=""/>
      <w:lvlJc w:val="left"/>
      <w:pPr>
        <w:ind w:left="15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9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</w:abstractNum>
  <w:abstractNum w:abstractNumId="9">
    <w:nsid w:val="72183CF9"/>
    <w:multiLevelType w:val="multilevel"/>
    <w:tmpl w:val="72183CF9"/>
    <w:lvl w:ilvl="0" w:tentative="0">
      <w:start w:val="0"/>
      <w:numFmt w:val="bullet"/>
      <w:lvlText w:val="➢"/>
      <w:lvlJc w:val="left"/>
      <w:pPr>
        <w:ind w:left="1870" w:hanging="291"/>
      </w:pPr>
      <w:rPr>
        <w:rFonts w:hint="default" w:ascii="Segoe UI Symbol" w:hAnsi="Segoe UI Symbol" w:eastAsia="Segoe UI Symbol" w:cs="Segoe UI 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67" w:hanging="29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54" w:hanging="29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41" w:hanging="29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28" w:hanging="29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15" w:hanging="29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02" w:hanging="29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89" w:hanging="29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76" w:hanging="29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37506E0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"/>
      <w:ind w:left="153" w:right="314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80" w:hanging="421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740"/>
      <w:outlineLvl w:val="3"/>
    </w:pPr>
    <w:rPr>
      <w:rFonts w:ascii="Calibri Light" w:hAnsi="Calibri Light" w:eastAsia="Calibri Light" w:cs="Calibri Light"/>
      <w:sz w:val="26"/>
      <w:szCs w:val="26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2103" w:hanging="416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ind w:left="14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2022-11-21T05:54:00Z</dcterms:created>
  <dc:creator>abi shek</dc:creator>
  <cp:lastModifiedBy>Durga Devi</cp:lastModifiedBy>
  <dcterms:modified xsi:type="dcterms:W3CDTF">2022-11-21T05:56:38Z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2022-11-21T00:00:00Z</vt:filetime>
  </property>
  <property fmtid="{D5CDD505-2E9C-101B-9397-08002B2CF9AE}" pid="5" name="KSOProductBuildVer">
    <vt:lpwstr>1033-11.2.0.11412</vt:lpwstr>
  </property>
  <property fmtid="{D5CDD505-2E9C-101B-9397-08002B2CF9AE}" pid="6" name="ICV">
    <vt:lpwstr>AF54B212E4824149AD05B78E2BD766E2</vt:lpwstr>
  </property>
</Properties>
</file>